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5E9EFF">
    <v:background id="_x0000_s1025">
      <v:fill type="gradient" on="t" color2="#FFEBFA" colors="0f #5E9EFF;26214f #85C2FF;45875f #C4D6EB;65536f #FFEBFA" focus="100%" focussize="0f,0f" focusposition="0f,0f"/>
    </v:background>
  </w:background>
  <w:body>
    <w:p>
      <w:pPr>
        <w:pStyle w:val="81"/>
        <w:spacing w:before="165" w:beforeLines="50" w:beforeAutospacing="0" w:after="331" w:afterLines="100" w:afterAutospacing="0"/>
        <w:jc w:val="center"/>
        <w:rPr>
          <w:rFonts w:ascii="微软雅黑" w:eastAsia="微软雅黑" w:hAnsiTheme="minorEastAsia"/>
          <w:b/>
          <w:color w:val="C00000"/>
          <w:spacing w:val="8"/>
          <w:w w:val="150"/>
          <w:sz w:val="44"/>
          <w:szCs w:val="44"/>
          <w:bdr w:val="single" w:color="0070C0" w:sz="12" w:space="0"/>
        </w:rPr>
      </w:pPr>
      <w:r>
        <w:rPr>
          <w:rFonts w:hint="eastAsia" w:ascii="微软雅黑" w:eastAsia="微软雅黑" w:hAnsiTheme="minorEastAsia"/>
          <w:b/>
          <w:color w:val="C00000"/>
          <w:spacing w:val="8"/>
          <w:w w:val="150"/>
          <w:sz w:val="44"/>
          <w:szCs w:val="44"/>
          <w:bdr w:val="single" w:color="0070C0" w:sz="12" w:space="0"/>
        </w:rPr>
        <w:t>睡美人可不是花瓶</w:t>
      </w:r>
    </w:p>
    <w:p>
      <w:pPr>
        <w:pStyle w:val="81"/>
        <w:spacing w:before="0" w:beforeAutospacing="0" w:after="0" w:afterAutospacing="0" w:line="360" w:lineRule="auto"/>
        <w:ind w:firstLine="488" w:firstLineChars="200"/>
        <w:jc w:val="both"/>
        <w:rPr>
          <w:rFonts w:ascii="Arial Black" w:hAnsi="Arial Black" w:eastAsia="楷体"/>
          <w:color w:val="333333"/>
          <w:spacing w:val="8"/>
          <w:szCs w:val="21"/>
        </w:rPr>
      </w:pPr>
      <w:r>
        <w:rPr>
          <w:rFonts w:hint="eastAsia" w:ascii="Arial Black" w:hAnsi="Arial Black" w:eastAsia="楷体"/>
          <w:color w:val="333333"/>
          <w:spacing w:val="8"/>
          <w:szCs w:val="21"/>
        </w:rPr>
        <w:t>睡莲（waterlily）为多年生水生草本植物，是睡莲科（Nymphaeaceae）睡莲属（</w:t>
      </w:r>
      <w:r>
        <w:rPr>
          <w:rStyle w:val="235"/>
          <w:rFonts w:hint="eastAsia" w:ascii="Arial Black" w:hAnsi="Arial Black" w:eastAsia="楷体"/>
          <w:color w:val="333333"/>
          <w:spacing w:val="8"/>
          <w:szCs w:val="21"/>
        </w:rPr>
        <w:t>Nymphaea</w:t>
      </w:r>
      <w:r>
        <w:rPr>
          <w:rFonts w:hint="eastAsia" w:ascii="Arial Black" w:hAnsi="Arial Black" w:eastAsia="楷体"/>
          <w:color w:val="333333"/>
          <w:spacing w:val="8"/>
          <w:szCs w:val="21"/>
        </w:rPr>
        <w:t>）植物的统称，其花色丰富、清香远溢、姿态优美，被称为“水中女神”。睡莲是一种感光植物，她会因为光照时而开放时而闭合，故又有“睡美人”的称号。</w:t>
      </w:r>
    </w:p>
    <w:p>
      <w:pPr>
        <w:pStyle w:val="81"/>
        <w:spacing w:before="0" w:beforeAutospacing="0" w:after="0" w:afterAutospacing="0" w:line="360" w:lineRule="auto"/>
        <w:ind w:firstLine="488" w:firstLineChars="200"/>
        <w:jc w:val="both"/>
        <w:rPr>
          <w:rFonts w:ascii="Arial Black" w:hAnsi="Arial Black" w:eastAsia="楷体"/>
          <w:color w:val="333333"/>
          <w:spacing w:val="8"/>
          <w:szCs w:val="21"/>
        </w:rPr>
      </w:pPr>
      <w:r>
        <w:rPr>
          <w:rFonts w:hint="eastAsia" w:ascii="Arial Black" w:hAnsi="Arial Black" w:eastAsia="楷体"/>
          <w:color w:val="333333"/>
          <w:spacing w:val="8"/>
          <w:szCs w:val="21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511810</wp:posOffset>
            </wp:positionV>
            <wp:extent cx="2159635" cy="1799590"/>
            <wp:effectExtent l="171450" t="171450" r="183515" b="200660"/>
            <wp:wrapSquare wrapText="bothSides"/>
            <wp:docPr id="1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17995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anchor>
        </w:drawing>
      </w:r>
      <w:r>
        <w:rPr>
          <w:rFonts w:hint="eastAsia" w:ascii="Arial Black" w:hAnsi="Arial Black" w:eastAsia="楷体"/>
          <w:color w:val="333333"/>
          <w:spacing w:val="8"/>
          <w:szCs w:val="21"/>
        </w:rPr>
        <w:t>睡莲是重要的园艺观赏植物，睡莲花色繁多、花期较长，在水体应用中的景观优势十分突出，并且易栽培，对水深的适应范围广，从十几厘米到一米多深都可种植，容易管理，不会随便泛滥，抗逆性强，基本不需要后期维护，所以常用于公园、庭院等水面装饰，一些小型品种也可用于家庭盆栽。除此之外，睡莲是被子植物的重要基部类群（原始被子植物），在进化上具有独特的地位，也是研究被子植物起源与演化的重要材料。</w:t>
      </w:r>
    </w:p>
    <w:p>
      <w:pPr>
        <w:pStyle w:val="81"/>
        <w:spacing w:before="0" w:beforeAutospacing="0" w:after="0" w:afterAutospacing="0" w:line="360" w:lineRule="auto"/>
        <w:ind w:firstLine="488" w:firstLineChars="200"/>
        <w:jc w:val="both"/>
        <w:rPr>
          <w:rFonts w:ascii="Arial Black" w:hAnsi="Arial Black" w:eastAsia="楷体"/>
          <w:color w:val="333333"/>
          <w:spacing w:val="8"/>
          <w:szCs w:val="21"/>
        </w:rPr>
      </w:pPr>
      <w:r>
        <w:rPr>
          <w:rFonts w:hint="eastAsia" w:ascii="Arial Black" w:hAnsi="Arial Black" w:eastAsia="楷体"/>
          <w:color w:val="333333"/>
          <w:spacing w:val="8"/>
          <w:szCs w:val="21"/>
        </w:rPr>
        <w:t>睡莲属包括5个亚属：古热带睡莲亚属（</w:t>
      </w:r>
      <w:r>
        <w:rPr>
          <w:rStyle w:val="235"/>
          <w:rFonts w:hint="eastAsia" w:ascii="Arial Black" w:hAnsi="Arial Black" w:eastAsia="楷体"/>
          <w:color w:val="333333"/>
          <w:spacing w:val="8"/>
          <w:szCs w:val="21"/>
        </w:rPr>
        <w:t>Lotos</w:t>
      </w:r>
      <w:r>
        <w:rPr>
          <w:rFonts w:hint="eastAsia" w:ascii="Arial Black" w:hAnsi="Arial Black" w:eastAsia="楷体"/>
          <w:color w:val="333333"/>
          <w:spacing w:val="8"/>
          <w:szCs w:val="21"/>
        </w:rPr>
        <w:t>）、新热带睡莲亚属（</w:t>
      </w:r>
      <w:r>
        <w:rPr>
          <w:rStyle w:val="235"/>
          <w:rFonts w:hint="eastAsia" w:ascii="Arial Black" w:hAnsi="Arial Black" w:eastAsia="楷体"/>
          <w:color w:val="333333"/>
          <w:spacing w:val="8"/>
          <w:szCs w:val="21"/>
        </w:rPr>
        <w:t>Hydrocallis</w:t>
      </w:r>
      <w:r>
        <w:rPr>
          <w:rFonts w:hint="eastAsia" w:ascii="Arial Black" w:hAnsi="Arial Black" w:eastAsia="楷体"/>
          <w:color w:val="333333"/>
          <w:spacing w:val="8"/>
          <w:szCs w:val="21"/>
        </w:rPr>
        <w:t>）、澳大利亚睡莲亚属（</w:t>
      </w:r>
      <w:r>
        <w:rPr>
          <w:rStyle w:val="235"/>
          <w:rFonts w:hint="eastAsia" w:ascii="Arial Black" w:hAnsi="Arial Black" w:eastAsia="楷体"/>
          <w:color w:val="333333"/>
          <w:spacing w:val="8"/>
          <w:szCs w:val="21"/>
        </w:rPr>
        <w:t>Anecphya</w:t>
      </w:r>
      <w:r>
        <w:rPr>
          <w:rFonts w:hint="eastAsia" w:ascii="Arial Black" w:hAnsi="Arial Black" w:eastAsia="楷体"/>
          <w:color w:val="333333"/>
          <w:spacing w:val="8"/>
          <w:szCs w:val="21"/>
        </w:rPr>
        <w:t>）、广热带睡莲亚属（</w:t>
      </w:r>
      <w:r>
        <w:rPr>
          <w:rStyle w:val="235"/>
          <w:rFonts w:hint="eastAsia" w:ascii="Arial Black" w:hAnsi="Arial Black" w:eastAsia="楷体"/>
          <w:color w:val="333333"/>
          <w:spacing w:val="8"/>
          <w:szCs w:val="21"/>
        </w:rPr>
        <w:t>Brachyceras</w:t>
      </w:r>
      <w:r>
        <w:rPr>
          <w:rFonts w:hint="eastAsia" w:ascii="Arial Black" w:hAnsi="Arial Black" w:eastAsia="楷体"/>
          <w:color w:val="333333"/>
          <w:spacing w:val="8"/>
          <w:szCs w:val="21"/>
        </w:rPr>
        <w:t>）以及广温带睡莲亚属（</w:t>
      </w:r>
      <w:r>
        <w:rPr>
          <w:rStyle w:val="235"/>
          <w:rFonts w:hint="eastAsia" w:ascii="Arial Black" w:hAnsi="Arial Black" w:eastAsia="楷体"/>
          <w:color w:val="333333"/>
          <w:spacing w:val="8"/>
          <w:szCs w:val="21"/>
        </w:rPr>
        <w:t>Nymphaea</w:t>
      </w:r>
      <w:r>
        <w:rPr>
          <w:rFonts w:hint="eastAsia" w:ascii="Arial Black" w:hAnsi="Arial Black" w:eastAsia="楷体"/>
          <w:color w:val="333333"/>
          <w:spacing w:val="8"/>
          <w:szCs w:val="21"/>
        </w:rPr>
        <w:t>），在全世界范围内睡莲属有超过50个原生种及变种的分布。</w:t>
      </w:r>
    </w:p>
    <w:p>
      <w:pPr>
        <w:pStyle w:val="81"/>
        <w:spacing w:before="0" w:beforeAutospacing="0" w:after="0" w:afterAutospacing="0" w:line="360" w:lineRule="auto"/>
        <w:ind w:firstLine="488" w:firstLineChars="200"/>
        <w:jc w:val="both"/>
        <w:rPr>
          <w:rFonts w:ascii="Arial Black" w:hAnsi="Arial Black" w:eastAsia="楷体"/>
          <w:color w:val="333333"/>
          <w:spacing w:val="8"/>
          <w:szCs w:val="21"/>
        </w:rPr>
      </w:pPr>
      <w:r>
        <w:rPr>
          <w:rFonts w:hint="eastAsia" w:ascii="Arial Black" w:hAnsi="Arial Black" w:eastAsia="楷体"/>
          <w:color w:val="333333"/>
          <w:spacing w:val="8"/>
          <w:szCs w:val="21"/>
        </w:rPr>
        <w:t>根据《中国植物志》记载，睡莲属在中国有5个种，分别是白睡莲（</w:t>
      </w:r>
      <w:r>
        <w:rPr>
          <w:rStyle w:val="235"/>
          <w:rFonts w:hint="eastAsia" w:ascii="Arial Black" w:hAnsi="Arial Black" w:eastAsia="楷体"/>
          <w:color w:val="333333"/>
          <w:spacing w:val="8"/>
          <w:szCs w:val="21"/>
        </w:rPr>
        <w:t>N. alba</w:t>
      </w:r>
      <w:r>
        <w:rPr>
          <w:rFonts w:hint="eastAsia" w:ascii="Arial Black" w:hAnsi="Arial Black" w:eastAsia="楷体"/>
          <w:color w:val="333333"/>
          <w:spacing w:val="8"/>
          <w:szCs w:val="21"/>
        </w:rPr>
        <w:t>）、延药睡莲（</w:t>
      </w:r>
      <w:r>
        <w:rPr>
          <w:rStyle w:val="235"/>
          <w:rFonts w:hint="eastAsia" w:ascii="Arial Black" w:hAnsi="Arial Black" w:eastAsia="楷体"/>
          <w:color w:val="333333"/>
          <w:spacing w:val="8"/>
          <w:szCs w:val="21"/>
        </w:rPr>
        <w:t>N. stellata</w:t>
      </w:r>
      <w:r>
        <w:rPr>
          <w:rFonts w:hint="eastAsia" w:ascii="Arial Black" w:hAnsi="Arial Black" w:eastAsia="楷体"/>
          <w:color w:val="333333"/>
          <w:spacing w:val="8"/>
          <w:szCs w:val="21"/>
        </w:rPr>
        <w:t>）、柔毛睡莲（</w:t>
      </w:r>
      <w:r>
        <w:rPr>
          <w:rStyle w:val="235"/>
          <w:rFonts w:hint="eastAsia" w:ascii="Arial Black" w:hAnsi="Arial Black" w:eastAsia="楷体"/>
          <w:color w:val="333333"/>
          <w:spacing w:val="8"/>
          <w:szCs w:val="21"/>
        </w:rPr>
        <w:t>N. pubescens</w:t>
      </w:r>
      <w:r>
        <w:rPr>
          <w:rFonts w:hint="eastAsia" w:ascii="Arial Black" w:hAnsi="Arial Black" w:eastAsia="楷体"/>
          <w:color w:val="333333"/>
          <w:spacing w:val="8"/>
          <w:szCs w:val="21"/>
        </w:rPr>
        <w:t>）、雪白睡莲（</w:t>
      </w:r>
      <w:r>
        <w:rPr>
          <w:rStyle w:val="235"/>
          <w:rFonts w:hint="eastAsia" w:ascii="Arial Black" w:hAnsi="Arial Black" w:eastAsia="楷体"/>
          <w:color w:val="333333"/>
          <w:spacing w:val="8"/>
          <w:szCs w:val="21"/>
        </w:rPr>
        <w:t>N. candida</w:t>
      </w:r>
      <w:r>
        <w:rPr>
          <w:rFonts w:hint="eastAsia" w:ascii="Arial Black" w:hAnsi="Arial Black" w:eastAsia="楷体"/>
          <w:color w:val="333333"/>
          <w:spacing w:val="8"/>
          <w:szCs w:val="21"/>
        </w:rPr>
        <w:t>）和小白子午莲（</w:t>
      </w:r>
      <w:r>
        <w:rPr>
          <w:rStyle w:val="235"/>
          <w:rFonts w:hint="eastAsia" w:ascii="Arial Black" w:hAnsi="Arial Black" w:eastAsia="楷体"/>
          <w:color w:val="333333"/>
          <w:spacing w:val="8"/>
          <w:szCs w:val="21"/>
        </w:rPr>
        <w:t>N. tetragona</w:t>
      </w:r>
      <w:r>
        <w:rPr>
          <w:rFonts w:hint="eastAsia" w:ascii="Arial Black" w:hAnsi="Arial Black" w:eastAsia="楷体"/>
          <w:color w:val="333333"/>
          <w:spacing w:val="8"/>
          <w:szCs w:val="21"/>
        </w:rPr>
        <w:t>）。白睡莲产河北、山东、陕西、浙江；延药睡莲产湖北及海南；柔毛睡莲产云南南部及西南部、台湾；雪白睡莲产新疆；小白子午莲在我国广泛分布。但近年有学者调查后，在中国大陆仅发现4个种，未发现白睡莲。</w:t>
      </w:r>
    </w:p>
    <w:p>
      <w:pPr>
        <w:pStyle w:val="81"/>
        <w:spacing w:before="0" w:beforeAutospacing="0" w:after="0" w:afterAutospacing="0" w:line="360" w:lineRule="auto"/>
        <w:ind w:firstLine="488" w:firstLineChars="200"/>
        <w:jc w:val="both"/>
        <w:rPr>
          <w:rFonts w:ascii="Arial Black" w:hAnsi="Arial Black" w:eastAsia="楷体"/>
          <w:color w:val="333333"/>
          <w:spacing w:val="8"/>
          <w:szCs w:val="21"/>
        </w:rPr>
      </w:pPr>
      <w:r>
        <w:rPr>
          <w:rFonts w:hint="eastAsia" w:ascii="Arial Black" w:hAnsi="Arial Black" w:eastAsia="楷体"/>
          <w:color w:val="333333"/>
          <w:spacing w:val="8"/>
          <w:szCs w:val="21"/>
        </w:rPr>
        <w:t>睡莲和莲经常种植在一处，由于长期的趋同进化，使其花和叶的形态乍看非常相似，导致游客无法清楚地将其一一对应，连“内行”的植物分类学家们在过去很长一段时间也将莲放在睡莲科中，认为睡莲和莲是“亲戚”，直到上世纪末才将莲分出来，单独成立了莲科（Nelumbonaceae）莲属（</w:t>
      </w:r>
      <w:r>
        <w:rPr>
          <w:rStyle w:val="235"/>
          <w:rFonts w:hint="eastAsia" w:ascii="Arial Black" w:hAnsi="Arial Black" w:eastAsia="楷体"/>
          <w:color w:val="333333"/>
          <w:spacing w:val="8"/>
          <w:szCs w:val="21"/>
        </w:rPr>
        <w:t>Nelumbo</w:t>
      </w:r>
      <w:r>
        <w:rPr>
          <w:rFonts w:hint="eastAsia" w:ascii="Arial Black" w:hAnsi="Arial Black" w:eastAsia="楷体"/>
          <w:color w:val="333333"/>
          <w:spacing w:val="8"/>
          <w:szCs w:val="21"/>
        </w:rPr>
        <w:t>）。</w:t>
      </w:r>
    </w:p>
    <w:p>
      <w:pPr>
        <w:pStyle w:val="81"/>
        <w:spacing w:before="0" w:beforeAutospacing="0" w:after="0" w:afterAutospacing="0" w:line="360" w:lineRule="auto"/>
        <w:ind w:left="396" w:leftChars="200" w:right="396" w:rightChars="200" w:firstLine="488" w:firstLineChars="200"/>
        <w:jc w:val="both"/>
        <w:rPr>
          <w:rFonts w:ascii="Arial Black" w:hAnsi="Arial Black" w:eastAsia="楷体"/>
          <w:color w:val="333333"/>
          <w:spacing w:val="8"/>
          <w:szCs w:val="21"/>
        </w:rPr>
        <w:sectPr>
          <w:headerReference r:id="rId6" w:type="first"/>
          <w:footerReference r:id="rId9" w:type="first"/>
          <w:headerReference r:id="rId4" w:type="default"/>
          <w:footerReference r:id="rId7" w:type="default"/>
          <w:headerReference r:id="rId5" w:type="even"/>
          <w:footerReference r:id="rId8" w:type="even"/>
          <w:pgSz w:w="11907" w:h="16839"/>
          <w:pgMar w:top="1134" w:right="1814" w:bottom="1134" w:left="1814" w:header="851" w:footer="992" w:gutter="0"/>
          <w:pgBorders w:offsetFrom="page">
            <w:top w:val="single" w:color="0070C0" w:sz="4" w:space="24"/>
            <w:left w:val="single" w:color="0070C0" w:sz="4" w:space="24"/>
            <w:bottom w:val="single" w:color="0070C0" w:sz="4" w:space="24"/>
            <w:right w:val="single" w:color="0070C0" w:sz="4" w:space="24"/>
          </w:pgBorders>
          <w:cols w:space="425" w:num="1"/>
          <w:docGrid w:type="linesAndChars" w:linePitch="331" w:charSpace="-2639"/>
        </w:sectPr>
      </w:pPr>
    </w:p>
    <w:p>
      <w:pPr>
        <w:pStyle w:val="81"/>
        <w:spacing w:before="0" w:beforeAutospacing="0" w:after="0" w:afterAutospacing="0" w:line="360" w:lineRule="auto"/>
        <w:ind w:left="396" w:leftChars="200" w:right="396" w:rightChars="200" w:firstLine="488" w:firstLineChars="200"/>
        <w:jc w:val="both"/>
        <w:rPr>
          <w:rFonts w:ascii="Arial Black" w:hAnsi="Arial Black" w:eastAsia="楷体"/>
          <w:color w:val="333333"/>
          <w:spacing w:val="8"/>
          <w:szCs w:val="21"/>
        </w:rPr>
        <w:sectPr>
          <w:type w:val="continuous"/>
          <w:pgSz w:w="11907" w:h="16839"/>
          <w:pgMar w:top="1134" w:right="1814" w:bottom="1134" w:left="1814" w:header="851" w:footer="992" w:gutter="0"/>
          <w:pgBorders w:offsetFrom="page">
            <w:top w:val="single" w:color="0070C0" w:sz="4" w:space="24"/>
            <w:left w:val="single" w:color="0070C0" w:sz="4" w:space="24"/>
            <w:bottom w:val="single" w:color="0070C0" w:sz="4" w:space="24"/>
            <w:right w:val="single" w:color="0070C0" w:sz="4" w:space="24"/>
          </w:pgBorders>
          <w:cols w:equalWidth="0" w:num="2" w:sep="1">
            <w:col w:w="2758" w:space="394"/>
            <w:col w:w="5127"/>
          </w:cols>
          <w:docGrid w:type="linesAndChars" w:linePitch="331" w:charSpace="-2639"/>
        </w:sectPr>
      </w:pPr>
      <w:r>
        <w:rPr>
          <w:rFonts w:hint="eastAsia" w:ascii="Arial Black" w:hAnsi="Arial Black" w:eastAsia="楷体"/>
          <w:color w:val="333333"/>
          <w:spacing w:val="8"/>
          <w:szCs w:val="21"/>
        </w:rPr>
        <w:t>睡莲和莲形态差异非常显著，最简单的是从叶片和花上来进行区分。首先是叶片，睡莲是浮水植物，叶片常漂浮在水面上，且叶片带有“V”形缺刻，而莲属于挺水植物，叶片挺出水面，叶片也没有缺刻；睡莲花中央的柱头盘凹陷，且花色丰富，而莲花中央有凸起的莲蓬，花色不具有蓝/蓝紫色。</w:t>
      </w:r>
    </w:p>
    <w:p>
      <w:pPr>
        <w:pStyle w:val="81"/>
        <w:spacing w:before="0" w:beforeAutospacing="0" w:after="0" w:afterAutospacing="0" w:line="360" w:lineRule="auto"/>
        <w:ind w:left="396" w:leftChars="200" w:right="396" w:rightChars="200" w:firstLine="488" w:firstLineChars="200"/>
        <w:jc w:val="both"/>
        <w:rPr>
          <w:rFonts w:ascii="Arial Black" w:hAnsi="Arial Black" w:eastAsia="楷体"/>
          <w:color w:val="333333"/>
          <w:spacing w:val="8"/>
          <w:szCs w:val="21"/>
        </w:rPr>
      </w:pPr>
    </w:p>
    <w:p>
      <w:pPr>
        <w:pStyle w:val="81"/>
        <w:spacing w:before="0" w:beforeAutospacing="0" w:after="0" w:afterAutospacing="0" w:line="360" w:lineRule="auto"/>
        <w:ind w:firstLine="488" w:firstLineChars="200"/>
        <w:jc w:val="both"/>
        <w:rPr>
          <w:rFonts w:ascii="Arial Black" w:hAnsi="Arial Black" w:eastAsia="楷体"/>
          <w:color w:val="333333"/>
          <w:spacing w:val="8"/>
          <w:szCs w:val="21"/>
        </w:rPr>
      </w:pPr>
      <w:r>
        <w:rPr>
          <w:rStyle w:val="231"/>
          <w:rFonts w:hint="eastAsia" w:ascii="Arial Black" w:hAnsi="Arial Black" w:eastAsia="楷体"/>
          <w:b w:val="0"/>
          <w:color w:val="333333"/>
          <w:spacing w:val="8"/>
          <w:szCs w:val="21"/>
        </w:rPr>
        <w:t>水体净化：</w:t>
      </w:r>
      <w:r>
        <w:rPr>
          <w:rFonts w:hint="eastAsia" w:ascii="Arial Black" w:hAnsi="Arial Black" w:eastAsia="楷体"/>
          <w:color w:val="333333"/>
          <w:spacing w:val="8"/>
          <w:szCs w:val="21"/>
        </w:rPr>
        <w:t>睡莲的根能把水中的微粒过滤，根周围的菌类可分解水中有机质,包括苯酚等有毒物质，还可吸收无机污染物，包括铅、汞、镍、镉等有毒重金属，从而使严重污染的水质得到净化。</w:t>
      </w:r>
    </w:p>
    <w:p>
      <w:pPr>
        <w:pStyle w:val="81"/>
        <w:spacing w:before="0" w:beforeAutospacing="0" w:after="0" w:afterAutospacing="0" w:line="360" w:lineRule="auto"/>
        <w:ind w:firstLine="488" w:firstLineChars="200"/>
        <w:jc w:val="both"/>
        <w:rPr>
          <w:rFonts w:ascii="Arial Black" w:hAnsi="Arial Black" w:eastAsia="楷体"/>
          <w:color w:val="333333"/>
          <w:spacing w:val="8"/>
          <w:szCs w:val="21"/>
        </w:rPr>
      </w:pPr>
      <w:r>
        <w:rPr>
          <w:rStyle w:val="231"/>
          <w:rFonts w:hint="eastAsia" w:ascii="Arial Black" w:hAnsi="Arial Black" w:eastAsia="楷体"/>
          <w:b w:val="0"/>
          <w:color w:val="333333"/>
          <w:spacing w:val="8"/>
          <w:szCs w:val="21"/>
        </w:rPr>
        <w:t>食用：</w:t>
      </w:r>
      <w:r>
        <w:rPr>
          <w:rFonts w:hint="eastAsia" w:ascii="Arial Black" w:hAnsi="Arial Black" w:eastAsia="楷体"/>
          <w:color w:val="333333"/>
          <w:spacing w:val="8"/>
          <w:szCs w:val="21"/>
        </w:rPr>
        <w:t>有记录显示在古埃及人们采集睡莲果实，晒干后粉碎，加入面包中烧烤食用。睡莲块茎富含淀粉，英国人也会将其捣碎作为天然染料进行食用。在印度、东南亚及我国南方，人们会将古热带睡莲的叶柄或花柄作为蔬菜炒制食用。</w:t>
      </w:r>
    </w:p>
    <w:p>
      <w:pPr>
        <w:pStyle w:val="81"/>
        <w:spacing w:before="0" w:beforeAutospacing="0" w:after="0" w:afterAutospacing="0" w:line="360" w:lineRule="auto"/>
        <w:ind w:firstLine="488" w:firstLineChars="200"/>
        <w:jc w:val="both"/>
        <w:rPr>
          <w:rFonts w:ascii="Arial Black" w:hAnsi="Arial Black" w:eastAsia="楷体"/>
          <w:color w:val="333333"/>
          <w:spacing w:val="8"/>
          <w:szCs w:val="21"/>
        </w:rPr>
      </w:pPr>
      <w:r>
        <w:rPr>
          <w:rStyle w:val="231"/>
          <w:rFonts w:hint="eastAsia" w:ascii="Arial Black" w:hAnsi="Arial Black" w:eastAsia="楷体"/>
          <w:b w:val="0"/>
          <w:color w:val="333333"/>
          <w:spacing w:val="8"/>
          <w:szCs w:val="21"/>
        </w:rPr>
        <w:t>饮用：</w:t>
      </w:r>
      <w:r>
        <w:rPr>
          <w:rFonts w:hint="eastAsia" w:ascii="Arial Black" w:hAnsi="Arial Black" w:eastAsia="楷体"/>
          <w:color w:val="333333"/>
          <w:spacing w:val="8"/>
          <w:szCs w:val="21"/>
        </w:rPr>
        <w:t>睡莲花和块茎可作为啤酒酿制的原料。近年来，台湾、东南亚流行将睡莲鲜花或干燥花进行冲泡饮用。</w:t>
      </w:r>
    </w:p>
    <w:p>
      <w:pPr>
        <w:pStyle w:val="81"/>
        <w:spacing w:before="0" w:beforeAutospacing="0" w:after="0" w:afterAutospacing="0" w:line="360" w:lineRule="auto"/>
        <w:ind w:firstLine="488" w:firstLineChars="200"/>
        <w:jc w:val="both"/>
        <w:rPr>
          <w:rFonts w:ascii="Arial Black" w:hAnsi="Arial Black" w:eastAsia="楷体"/>
          <w:color w:val="333333"/>
          <w:spacing w:val="8"/>
          <w:szCs w:val="21"/>
        </w:rPr>
      </w:pPr>
      <w:r>
        <w:rPr>
          <w:rStyle w:val="231"/>
          <w:rFonts w:hint="eastAsia" w:ascii="Arial Black" w:hAnsi="Arial Black" w:eastAsia="楷体"/>
          <w:b w:val="0"/>
          <w:color w:val="333333"/>
          <w:spacing w:val="8"/>
          <w:szCs w:val="21"/>
        </w:rPr>
        <w:t>鲜切花和工艺品：</w:t>
      </w:r>
      <w:r>
        <w:rPr>
          <w:rFonts w:hint="eastAsia" w:ascii="Arial Black" w:hAnsi="Arial Black" w:eastAsia="楷体"/>
          <w:color w:val="333333"/>
          <w:spacing w:val="8"/>
          <w:szCs w:val="21"/>
        </w:rPr>
        <w:t>睡莲花可作为鲜切花，盛开的花朵也可干燥后制作成精美的工艺品。</w:t>
      </w:r>
      <w:r>
        <w:rPr>
          <w:rStyle w:val="245"/>
          <w:rFonts w:ascii="Arial Black" w:hAnsi="Arial Black" w:eastAsia="楷体"/>
          <w:color w:val="333333"/>
          <w:spacing w:val="8"/>
          <w:szCs w:val="21"/>
        </w:rPr>
        <w:footnoteReference w:id="0"/>
      </w:r>
    </w:p>
    <w:p>
      <w:pPr>
        <w:widowControl/>
        <w:jc w:val="left"/>
        <w:rPr>
          <w:rFonts w:ascii="Arial Black" w:hAnsi="Arial Black" w:eastAsia="楷体" w:cs="宋体"/>
          <w:color w:val="333333"/>
          <w:spacing w:val="8"/>
          <w:kern w:val="0"/>
          <w:sz w:val="24"/>
          <w:szCs w:val="21"/>
        </w:rPr>
      </w:pPr>
      <w:r>
        <w:rPr>
          <w:rFonts w:ascii="Arial Black" w:hAnsi="Arial Black" w:eastAsia="楷体"/>
          <w:color w:val="333333"/>
          <w:spacing w:val="8"/>
          <w:szCs w:val="21"/>
        </w:rPr>
        <w:br w:type="page"/>
      </w:r>
    </w:p>
    <w:tbl>
      <w:tblPr>
        <w:tblStyle w:val="300"/>
        <w:tblW w:w="5000" w:type="pct"/>
        <w:tblInd w:w="0" w:type="dxa"/>
        <w:tblBorders>
          <w:top w:val="single" w:color="FABF8F" w:themeColor="accent6" w:themeTint="99" w:sz="4" w:space="0"/>
          <w:left w:val="single" w:color="FABF8F" w:themeColor="accent6" w:themeTint="99" w:sz="4" w:space="0"/>
          <w:bottom w:val="single" w:color="FABF8F" w:themeColor="accent6" w:themeTint="99" w:sz="4" w:space="0"/>
          <w:right w:val="single" w:color="FABF8F" w:themeColor="accent6" w:themeTint="99" w:sz="4" w:space="0"/>
          <w:insideH w:val="single" w:color="FABF8F" w:themeColor="accent6" w:themeTint="99" w:sz="4" w:space="0"/>
          <w:insideV w:val="single" w:color="FABF8F" w:themeColor="accent6" w:themeTint="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5"/>
        <w:gridCol w:w="6030"/>
      </w:tblGrid>
      <w:tr>
        <w:tblPrEx>
          <w:tblBorders>
            <w:top w:val="single" w:color="FABF8F" w:themeColor="accent6" w:themeTint="99" w:sz="4" w:space="0"/>
            <w:left w:val="single" w:color="FABF8F" w:themeColor="accent6" w:themeTint="99" w:sz="4" w:space="0"/>
            <w:bottom w:val="single" w:color="FABF8F" w:themeColor="accent6" w:themeTint="99" w:sz="4" w:space="0"/>
            <w:right w:val="single" w:color="FABF8F" w:themeColor="accent6" w:themeTint="99" w:sz="4" w:space="0"/>
            <w:insideH w:val="single" w:color="FABF8F" w:themeColor="accent6" w:themeTint="99" w:sz="4" w:space="0"/>
            <w:insideV w:val="single" w:color="FABF8F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451" w:type="pct"/>
            <w:tcBorders>
              <w:top w:val="single" w:color="4BACC6" w:sz="4" w:space="0"/>
              <w:left w:val="nil"/>
              <w:bottom w:val="nil"/>
              <w:right w:val="nil"/>
              <w:insideH w:val="single" w:sz="12" w:space="0"/>
              <w:tl2br w:val="nil"/>
            </w:tcBorders>
            <w:shd w:val="clear" w:color="auto" w:fill="93CEDD"/>
          </w:tcPr>
          <w:p>
            <w:pPr>
              <w:pStyle w:val="81"/>
              <w:spacing w:line="360" w:lineRule="auto"/>
              <w:ind w:firstLine="488" w:firstLineChars="200"/>
              <w:jc w:val="center"/>
              <w:rPr>
                <w:rFonts w:ascii="Arial Black" w:hAnsi="Arial Black" w:eastAsia="楷体"/>
                <w:b/>
                <w:bCs/>
                <w:color w:val="000000"/>
                <w:spacing w:val="8"/>
                <w:szCs w:val="21"/>
              </w:rPr>
            </w:pPr>
            <w:bookmarkStart w:id="0" w:name="_GoBack"/>
            <w:r>
              <w:rPr>
                <w:rFonts w:hint="eastAsia" w:ascii="Arial Black" w:hAnsi="Arial Black" w:eastAsia="楷体"/>
                <w:b/>
                <w:bCs/>
                <w:color w:val="000000"/>
                <w:spacing w:val="8"/>
                <w:szCs w:val="21"/>
              </w:rPr>
              <w:t>品种</w:t>
            </w:r>
          </w:p>
        </w:tc>
        <w:tc>
          <w:tcPr>
            <w:tcW w:w="3549" w:type="pct"/>
            <w:tcBorders>
              <w:top w:val="single" w:color="4BACC6" w:sz="4" w:space="0"/>
              <w:left w:val="nil"/>
              <w:bottom w:val="nil"/>
              <w:right w:val="nil"/>
              <w:insideH w:val="single" w:sz="12" w:space="0"/>
            </w:tcBorders>
            <w:shd w:val="clear" w:color="auto" w:fill="93CEDD"/>
          </w:tcPr>
          <w:p>
            <w:pPr>
              <w:pStyle w:val="81"/>
              <w:spacing w:line="360" w:lineRule="auto"/>
              <w:ind w:firstLine="488" w:firstLineChars="200"/>
              <w:jc w:val="center"/>
              <w:rPr>
                <w:rFonts w:ascii="Arial Black" w:hAnsi="Arial Black" w:eastAsia="楷体"/>
                <w:b/>
                <w:bCs/>
                <w:color w:val="000000"/>
                <w:spacing w:val="8"/>
                <w:szCs w:val="21"/>
              </w:rPr>
            </w:pPr>
            <w:r>
              <w:rPr>
                <w:rFonts w:hint="eastAsia" w:ascii="Arial Black" w:hAnsi="Arial Black" w:eastAsia="楷体"/>
                <w:b/>
                <w:bCs/>
                <w:color w:val="000000"/>
                <w:spacing w:val="8"/>
                <w:szCs w:val="21"/>
              </w:rPr>
              <w:t>介绍</w:t>
            </w:r>
          </w:p>
        </w:tc>
      </w:tr>
      <w:tr>
        <w:tblPrEx>
          <w:tblBorders>
            <w:top w:val="single" w:color="FABF8F" w:themeColor="accent6" w:themeTint="99" w:sz="4" w:space="0"/>
            <w:left w:val="single" w:color="FABF8F" w:themeColor="accent6" w:themeTint="99" w:sz="4" w:space="0"/>
            <w:bottom w:val="single" w:color="FABF8F" w:themeColor="accent6" w:themeTint="99" w:sz="4" w:space="0"/>
            <w:right w:val="single" w:color="FABF8F" w:themeColor="accent6" w:themeTint="99" w:sz="4" w:space="0"/>
            <w:insideH w:val="single" w:color="FABF8F" w:themeColor="accent6" w:themeTint="99" w:sz="4" w:space="0"/>
            <w:insideV w:val="single" w:color="FABF8F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0" w:hRule="atLeast"/>
        </w:trPr>
        <w:tc>
          <w:tcPr>
            <w:tcW w:w="1451" w:type="pct"/>
            <w:tcBorders>
              <w:top w:val="nil"/>
              <w:left w:val="nil"/>
              <w:bottom w:val="nil"/>
              <w:right w:val="nil"/>
            </w:tcBorders>
            <w:shd w:val="clear" w:color="auto" w:fill="EDF7FA"/>
          </w:tcPr>
          <w:p>
            <w:pPr>
              <w:pStyle w:val="81"/>
              <w:spacing w:line="360" w:lineRule="auto"/>
              <w:ind w:firstLine="488" w:firstLineChars="200"/>
              <w:jc w:val="center"/>
              <w:rPr>
                <w:rFonts w:ascii="Arial Black" w:hAnsi="Arial Black" w:eastAsia="楷体"/>
                <w:b w:val="0"/>
                <w:bCs/>
                <w:color w:val="000000"/>
                <w:spacing w:val="8"/>
                <w:szCs w:val="21"/>
              </w:rPr>
            </w:pPr>
            <w:r>
              <w:rPr>
                <w:rFonts w:hint="eastAsia" w:ascii="Arial Black" w:hAnsi="Arial Black" w:eastAsia="楷体"/>
                <w:b w:val="0"/>
                <w:bCs/>
                <w:color w:val="000000"/>
                <w:spacing w:val="8"/>
                <w:szCs w:val="21"/>
              </w:rPr>
              <w:t>洛桑</w:t>
            </w:r>
          </w:p>
        </w:tc>
        <w:tc>
          <w:tcPr>
            <w:tcW w:w="3549" w:type="pct"/>
            <w:tcBorders>
              <w:top w:val="nil"/>
              <w:left w:val="nil"/>
              <w:bottom w:val="nil"/>
              <w:right w:val="nil"/>
            </w:tcBorders>
            <w:shd w:val="clear" w:color="auto" w:fill="EDF7FA"/>
          </w:tcPr>
          <w:p>
            <w:pPr>
              <w:pStyle w:val="81"/>
              <w:spacing w:line="360" w:lineRule="auto"/>
              <w:ind w:firstLine="488" w:firstLineChars="200"/>
              <w:jc w:val="center"/>
              <w:rPr>
                <w:rFonts w:ascii="Arial Black" w:hAnsi="Arial Black" w:eastAsia="楷体"/>
                <w:b w:val="0"/>
                <w:color w:val="000000"/>
                <w:spacing w:val="8"/>
                <w:szCs w:val="21"/>
              </w:rPr>
            </w:pPr>
            <w:r>
              <w:rPr>
                <w:rFonts w:hint="eastAsia" w:ascii="Arial Black" w:hAnsi="Arial Black" w:eastAsia="楷体"/>
                <w:b w:val="0"/>
                <w:color w:val="000000"/>
                <w:spacing w:val="8"/>
                <w:szCs w:val="21"/>
              </w:rPr>
              <w:t>花上午开，午后闭合，浮水。单朵花期3～4天，群体花期5月中下旬至9月上旬。花杯状，浅粉色，浓香。叶近圆形，叶表绿色；叶背紫红色。马利列克型块茎。适宜水深35～75㎝。</w:t>
            </w:r>
          </w:p>
        </w:tc>
      </w:tr>
      <w:tr>
        <w:tblPrEx>
          <w:tblBorders>
            <w:top w:val="single" w:color="FABF8F" w:themeColor="accent6" w:themeTint="99" w:sz="4" w:space="0"/>
            <w:left w:val="single" w:color="FABF8F" w:themeColor="accent6" w:themeTint="99" w:sz="4" w:space="0"/>
            <w:bottom w:val="single" w:color="FABF8F" w:themeColor="accent6" w:themeTint="99" w:sz="4" w:space="0"/>
            <w:right w:val="single" w:color="FABF8F" w:themeColor="accent6" w:themeTint="99" w:sz="4" w:space="0"/>
            <w:insideH w:val="single" w:color="FABF8F" w:themeColor="accent6" w:themeTint="99" w:sz="4" w:space="0"/>
            <w:insideV w:val="single" w:color="FABF8F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0" w:hRule="atLeast"/>
        </w:trPr>
        <w:tc>
          <w:tcPr>
            <w:tcW w:w="14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>
            <w:pPr>
              <w:pStyle w:val="81"/>
              <w:spacing w:line="360" w:lineRule="auto"/>
              <w:ind w:firstLine="488" w:firstLineChars="200"/>
              <w:jc w:val="center"/>
              <w:rPr>
                <w:rFonts w:ascii="Arial Black" w:hAnsi="Arial Black" w:eastAsia="楷体"/>
                <w:b w:val="0"/>
                <w:bCs/>
                <w:color w:val="000000"/>
                <w:spacing w:val="8"/>
                <w:szCs w:val="21"/>
              </w:rPr>
            </w:pPr>
            <w:r>
              <w:rPr>
                <w:rFonts w:hint="eastAsia" w:ascii="Arial Black" w:hAnsi="Arial Black" w:eastAsia="楷体"/>
                <w:b w:val="0"/>
                <w:bCs/>
                <w:color w:val="000000"/>
                <w:spacing w:val="8"/>
                <w:szCs w:val="21"/>
              </w:rPr>
              <w:t>白仙子</w:t>
            </w:r>
          </w:p>
        </w:tc>
        <w:tc>
          <w:tcPr>
            <w:tcW w:w="35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>
            <w:pPr>
              <w:pStyle w:val="81"/>
              <w:spacing w:line="360" w:lineRule="auto"/>
              <w:ind w:firstLine="488" w:firstLineChars="200"/>
              <w:jc w:val="center"/>
              <w:rPr>
                <w:rFonts w:ascii="Arial Black" w:hAnsi="Arial Black" w:eastAsia="楷体"/>
                <w:b w:val="0"/>
                <w:color w:val="000000"/>
                <w:spacing w:val="8"/>
                <w:szCs w:val="21"/>
              </w:rPr>
            </w:pPr>
            <w:r>
              <w:rPr>
                <w:rFonts w:hint="eastAsia" w:ascii="Arial Black" w:hAnsi="Arial Black" w:eastAsia="楷体"/>
                <w:b w:val="0"/>
                <w:color w:val="000000"/>
                <w:spacing w:val="8"/>
                <w:szCs w:val="21"/>
              </w:rPr>
              <w:t>花上午开放，午后闭合，浮水。单朵花期4天，群体花期5月下旬至9月下旬。花球型，白色，芳香。叶卵圆形，叶表绿色，叶背深紫铜色。马利列克型根茎。适宜35～75㎝的水深。</w:t>
            </w:r>
          </w:p>
        </w:tc>
      </w:tr>
      <w:tr>
        <w:tblPrEx>
          <w:tblBorders>
            <w:top w:val="single" w:color="FABF8F" w:themeColor="accent6" w:themeTint="99" w:sz="4" w:space="0"/>
            <w:left w:val="single" w:color="FABF8F" w:themeColor="accent6" w:themeTint="99" w:sz="4" w:space="0"/>
            <w:bottom w:val="single" w:color="FABF8F" w:themeColor="accent6" w:themeTint="99" w:sz="4" w:space="0"/>
            <w:right w:val="single" w:color="FABF8F" w:themeColor="accent6" w:themeTint="99" w:sz="4" w:space="0"/>
            <w:insideH w:val="single" w:color="FABF8F" w:themeColor="accent6" w:themeTint="99" w:sz="4" w:space="0"/>
            <w:insideV w:val="single" w:color="FABF8F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</w:trPr>
        <w:tc>
          <w:tcPr>
            <w:tcW w:w="1451" w:type="pct"/>
            <w:tcBorders>
              <w:top w:val="nil"/>
              <w:left w:val="nil"/>
              <w:bottom w:val="nil"/>
              <w:right w:val="nil"/>
            </w:tcBorders>
            <w:shd w:val="clear" w:color="auto" w:fill="EDF7FA"/>
          </w:tcPr>
          <w:p>
            <w:pPr>
              <w:pStyle w:val="81"/>
              <w:spacing w:line="360" w:lineRule="auto"/>
              <w:ind w:firstLine="488" w:firstLineChars="200"/>
              <w:jc w:val="center"/>
              <w:rPr>
                <w:rFonts w:ascii="Arial Black" w:hAnsi="Arial Black" w:eastAsia="楷体"/>
                <w:b w:val="0"/>
                <w:bCs/>
                <w:color w:val="000000"/>
                <w:spacing w:val="8"/>
                <w:szCs w:val="21"/>
              </w:rPr>
            </w:pPr>
            <w:r>
              <w:rPr>
                <w:rFonts w:hint="eastAsia" w:ascii="Arial Black" w:hAnsi="Arial Black" w:eastAsia="楷体"/>
                <w:b w:val="0"/>
                <w:bCs/>
                <w:color w:val="000000"/>
                <w:spacing w:val="8"/>
                <w:szCs w:val="21"/>
              </w:rPr>
              <w:t>海尔芙拉</w:t>
            </w:r>
          </w:p>
        </w:tc>
        <w:tc>
          <w:tcPr>
            <w:tcW w:w="3549" w:type="pct"/>
            <w:tcBorders>
              <w:top w:val="nil"/>
              <w:left w:val="nil"/>
              <w:bottom w:val="nil"/>
              <w:right w:val="nil"/>
            </w:tcBorders>
            <w:shd w:val="clear" w:color="auto" w:fill="EDF7FA"/>
          </w:tcPr>
          <w:p>
            <w:pPr>
              <w:pStyle w:val="81"/>
              <w:spacing w:line="360" w:lineRule="auto"/>
              <w:ind w:firstLine="488" w:firstLineChars="200"/>
              <w:jc w:val="center"/>
              <w:rPr>
                <w:rFonts w:ascii="Arial Black" w:hAnsi="Arial Black" w:eastAsia="楷体"/>
                <w:b w:val="0"/>
                <w:color w:val="000000"/>
                <w:spacing w:val="8"/>
                <w:szCs w:val="21"/>
              </w:rPr>
            </w:pPr>
            <w:r>
              <w:rPr>
                <w:rFonts w:hint="eastAsia" w:ascii="Arial Black" w:hAnsi="Arial Black" w:eastAsia="楷体"/>
                <w:b w:val="0"/>
                <w:color w:val="000000"/>
                <w:spacing w:val="8"/>
                <w:szCs w:val="21"/>
              </w:rPr>
              <w:t>花午后开放，晚上闭合，浮水。单朵花期3～4天，群体花期5月下旬至9月下旬。花杯状而后星形，中黄色，淡香。叶卵形，叶表绿色，具深色条纹及深紫色斑块；叶背红色，带深紫斑点。手指型根茎。适宜水深15～23㎝。</w:t>
            </w:r>
          </w:p>
        </w:tc>
      </w:tr>
      <w:tr>
        <w:tblPrEx>
          <w:tblBorders>
            <w:top w:val="single" w:color="FABF8F" w:themeColor="accent6" w:themeTint="99" w:sz="4" w:space="0"/>
            <w:left w:val="single" w:color="FABF8F" w:themeColor="accent6" w:themeTint="99" w:sz="4" w:space="0"/>
            <w:bottom w:val="single" w:color="FABF8F" w:themeColor="accent6" w:themeTint="99" w:sz="4" w:space="0"/>
            <w:right w:val="single" w:color="FABF8F" w:themeColor="accent6" w:themeTint="99" w:sz="4" w:space="0"/>
            <w:insideH w:val="single" w:color="FABF8F" w:themeColor="accent6" w:themeTint="99" w:sz="4" w:space="0"/>
            <w:insideV w:val="single" w:color="FABF8F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0" w:hRule="atLeast"/>
        </w:trPr>
        <w:tc>
          <w:tcPr>
            <w:tcW w:w="14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>
            <w:pPr>
              <w:pStyle w:val="81"/>
              <w:spacing w:line="360" w:lineRule="auto"/>
              <w:ind w:firstLine="488" w:firstLineChars="200"/>
              <w:jc w:val="center"/>
              <w:rPr>
                <w:rFonts w:ascii="Arial Black" w:hAnsi="Arial Black" w:eastAsia="楷体"/>
                <w:b w:val="0"/>
                <w:bCs/>
                <w:color w:val="000000"/>
                <w:spacing w:val="8"/>
                <w:szCs w:val="21"/>
              </w:rPr>
            </w:pPr>
            <w:r>
              <w:rPr>
                <w:rFonts w:hint="eastAsia" w:ascii="Arial Black" w:hAnsi="Arial Black" w:eastAsia="楷体"/>
                <w:b w:val="0"/>
                <w:bCs/>
                <w:color w:val="000000"/>
                <w:spacing w:val="8"/>
                <w:szCs w:val="21"/>
              </w:rPr>
              <w:t>日出</w:t>
            </w:r>
          </w:p>
        </w:tc>
        <w:tc>
          <w:tcPr>
            <w:tcW w:w="354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>
            <w:pPr>
              <w:pStyle w:val="81"/>
              <w:spacing w:line="360" w:lineRule="auto"/>
              <w:ind w:firstLine="488" w:firstLineChars="200"/>
              <w:jc w:val="center"/>
              <w:rPr>
                <w:rFonts w:ascii="Arial Black" w:hAnsi="Arial Black" w:eastAsia="楷体"/>
                <w:b w:val="0"/>
                <w:color w:val="000000"/>
                <w:spacing w:val="8"/>
                <w:szCs w:val="21"/>
              </w:rPr>
            </w:pPr>
            <w:r>
              <w:rPr>
                <w:rFonts w:hint="eastAsia" w:ascii="Arial Black" w:hAnsi="Arial Black" w:eastAsia="楷体"/>
                <w:b w:val="0"/>
                <w:color w:val="000000"/>
                <w:spacing w:val="8"/>
                <w:szCs w:val="21"/>
              </w:rPr>
              <w:t>花晨开午合，挺水。单朵花期2～3天，群体花期5月下旬至10月上旬。花星形，黄色，淡香。叶圆形，叶长稍大于叶宽，叶表绿色，叶背黄色。马利列克型根茎。适宜水深45～90㎝。</w:t>
            </w:r>
          </w:p>
        </w:tc>
      </w:tr>
      <w:tr>
        <w:tblPrEx>
          <w:tblBorders>
            <w:top w:val="single" w:color="FABF8F" w:themeColor="accent6" w:themeTint="99" w:sz="4" w:space="0"/>
            <w:left w:val="single" w:color="FABF8F" w:themeColor="accent6" w:themeTint="99" w:sz="4" w:space="0"/>
            <w:bottom w:val="single" w:color="FABF8F" w:themeColor="accent6" w:themeTint="99" w:sz="4" w:space="0"/>
            <w:right w:val="single" w:color="FABF8F" w:themeColor="accent6" w:themeTint="99" w:sz="4" w:space="0"/>
            <w:insideH w:val="single" w:color="FABF8F" w:themeColor="accent6" w:themeTint="99" w:sz="4" w:space="0"/>
            <w:insideV w:val="single" w:color="FABF8F" w:themeColor="accent6" w:themeTint="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</w:trPr>
        <w:tc>
          <w:tcPr>
            <w:tcW w:w="1451" w:type="pct"/>
            <w:tcBorders>
              <w:top w:val="nil"/>
              <w:left w:val="nil"/>
              <w:bottom w:val="single" w:color="4BACC6" w:sz="4" w:space="0"/>
              <w:right w:val="nil"/>
            </w:tcBorders>
            <w:shd w:val="clear" w:color="auto" w:fill="EDF7FA"/>
          </w:tcPr>
          <w:p>
            <w:pPr>
              <w:pStyle w:val="81"/>
              <w:spacing w:line="360" w:lineRule="auto"/>
              <w:ind w:firstLine="488" w:firstLineChars="200"/>
              <w:jc w:val="center"/>
              <w:rPr>
                <w:rFonts w:ascii="Arial Black" w:hAnsi="Arial Black" w:eastAsia="楷体"/>
                <w:b w:val="0"/>
                <w:bCs/>
                <w:color w:val="000000"/>
                <w:spacing w:val="8"/>
                <w:szCs w:val="21"/>
              </w:rPr>
            </w:pPr>
            <w:r>
              <w:rPr>
                <w:rFonts w:hint="eastAsia" w:ascii="Arial Black" w:hAnsi="Arial Black" w:eastAsia="楷体"/>
                <w:b w:val="0"/>
                <w:bCs/>
                <w:color w:val="000000"/>
                <w:spacing w:val="8"/>
                <w:szCs w:val="21"/>
              </w:rPr>
              <w:t>科罗拉多</w:t>
            </w:r>
          </w:p>
        </w:tc>
        <w:tc>
          <w:tcPr>
            <w:tcW w:w="3549" w:type="pct"/>
            <w:tcBorders>
              <w:top w:val="nil"/>
              <w:left w:val="nil"/>
              <w:bottom w:val="single" w:color="4BACC6" w:sz="4" w:space="0"/>
              <w:right w:val="nil"/>
            </w:tcBorders>
            <w:shd w:val="clear" w:color="auto" w:fill="EDF7FA"/>
          </w:tcPr>
          <w:p>
            <w:pPr>
              <w:pStyle w:val="81"/>
              <w:spacing w:line="360" w:lineRule="auto"/>
              <w:ind w:firstLine="488" w:firstLineChars="200"/>
              <w:jc w:val="center"/>
              <w:rPr>
                <w:rFonts w:ascii="Arial Black" w:hAnsi="Arial Black" w:eastAsia="楷体"/>
                <w:b w:val="0"/>
                <w:color w:val="000000"/>
                <w:spacing w:val="8"/>
                <w:szCs w:val="21"/>
              </w:rPr>
            </w:pPr>
            <w:r>
              <w:rPr>
                <w:rFonts w:hint="eastAsia" w:ascii="Arial Black" w:hAnsi="Arial Black" w:eastAsia="楷体"/>
                <w:b w:val="0"/>
                <w:color w:val="000000"/>
                <w:spacing w:val="8"/>
                <w:szCs w:val="21"/>
              </w:rPr>
              <w:t>花上午开放，午后闭合，挺水。单朵花期3～4天，群体花期6月上旬至11月上旬。花低温时呈橙黄色，高温时呈橙红色；星状。叶圆形，叶表绿色，叶背边缘稍带红晕。马利列克型块茎。适宜水深45～90㎝。</w:t>
            </w:r>
          </w:p>
        </w:tc>
      </w:tr>
      <w:bookmarkEnd w:id="0"/>
    </w:tbl>
    <w:p>
      <w:pPr>
        <w:pStyle w:val="81"/>
        <w:spacing w:before="0" w:beforeAutospacing="0" w:after="0" w:afterAutospacing="0" w:line="360" w:lineRule="auto"/>
        <w:ind w:firstLine="488" w:firstLineChars="200"/>
        <w:jc w:val="both"/>
        <w:rPr>
          <w:rFonts w:ascii="Arial Black" w:hAnsi="Arial Black" w:eastAsia="楷体"/>
          <w:color w:val="333333"/>
          <w:spacing w:val="8"/>
          <w:szCs w:val="21"/>
        </w:rPr>
      </w:pPr>
    </w:p>
    <w:sectPr>
      <w:type w:val="continuous"/>
      <w:pgSz w:w="11907" w:h="16839"/>
      <w:pgMar w:top="1134" w:right="1814" w:bottom="1134" w:left="1814" w:header="851" w:footer="992" w:gutter="0"/>
      <w:pgBorders w:offsetFrom="page">
        <w:top w:val="single" w:color="0070C0" w:sz="4" w:space="24"/>
        <w:left w:val="single" w:color="0070C0" w:sz="4" w:space="24"/>
        <w:bottom w:val="single" w:color="0070C0" w:sz="4" w:space="24"/>
        <w:right w:val="single" w:color="0070C0" w:sz="4" w:space="24"/>
      </w:pgBorders>
      <w:cols w:space="425" w:num="1"/>
      <w:docGrid w:type="linesAndChars" w:linePitch="331" w:charSpace="-263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>
      <w:pPr>
        <w:pStyle w:val="67"/>
      </w:pPr>
      <w:r>
        <w:rPr>
          <w:rStyle w:val="245"/>
        </w:rPr>
        <w:footnoteRef/>
      </w:r>
      <w:r>
        <w:t xml:space="preserve"> </w:t>
      </w:r>
      <w:r>
        <w:rPr>
          <w:rFonts w:hint="eastAsia"/>
        </w:rPr>
        <w:t>睡莲的经济价值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7"/>
    </w:pPr>
    <w:r>
      <w:rPr>
        <w:rFonts w:hint="eastAsia"/>
      </w:rPr>
      <w:t>科普文章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7"/>
    </w:pPr>
    <w:r>
      <w:rPr>
        <w:rFonts w:hint="eastAsia"/>
      </w:rPr>
      <w:t>中国科学院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65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47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46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17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33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40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24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8"/>
  </w:num>
  <w:num w:numId="4">
    <w:abstractNumId w:val="9"/>
  </w:num>
  <w:num w:numId="5">
    <w:abstractNumId w:val="6"/>
  </w:num>
  <w:num w:numId="6">
    <w:abstractNumId w:val="2"/>
  </w:num>
  <w:num w:numId="7">
    <w:abstractNumId w:val="7"/>
  </w:num>
  <w:num w:numId="8">
    <w:abstractNumId w:val="4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isplayBackgroundShape w:val="1"/>
  <w:bordersDoNotSurroundHeader w:val="1"/>
  <w:bordersDoNotSurroundFooter w:val="1"/>
  <w:documentProtection w:enforcement="0"/>
  <w:defaultTabStop w:val="420"/>
  <w:evenAndOddHeaders w:val="1"/>
  <w:drawingGridHorizontalSpacing w:val="197"/>
  <w:drawingGridVerticalSpacing w:val="331"/>
  <w:displayHorizontalDrawingGridEvery w:val="0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YwN2JiOGVkZTYyNGQ5MGRjNDMyYWMwZGI5YmExY2EifQ=="/>
  </w:docVars>
  <w:rsids>
    <w:rsidRoot w:val="00A42B34"/>
    <w:rsid w:val="00013D0A"/>
    <w:rsid w:val="001A56EB"/>
    <w:rsid w:val="001E4338"/>
    <w:rsid w:val="002F7AA0"/>
    <w:rsid w:val="003260C3"/>
    <w:rsid w:val="003408F8"/>
    <w:rsid w:val="003D7A70"/>
    <w:rsid w:val="004139B7"/>
    <w:rsid w:val="00414D90"/>
    <w:rsid w:val="00415058"/>
    <w:rsid w:val="00475AD3"/>
    <w:rsid w:val="00533A47"/>
    <w:rsid w:val="00607EFA"/>
    <w:rsid w:val="00652A12"/>
    <w:rsid w:val="0068267C"/>
    <w:rsid w:val="007951D7"/>
    <w:rsid w:val="00817086"/>
    <w:rsid w:val="00821939"/>
    <w:rsid w:val="00827AAA"/>
    <w:rsid w:val="00880195"/>
    <w:rsid w:val="00895930"/>
    <w:rsid w:val="009174E7"/>
    <w:rsid w:val="0094000A"/>
    <w:rsid w:val="00A42B34"/>
    <w:rsid w:val="00A84FF6"/>
    <w:rsid w:val="00B1484B"/>
    <w:rsid w:val="00BB009A"/>
    <w:rsid w:val="00BB3F57"/>
    <w:rsid w:val="00BC4EC4"/>
    <w:rsid w:val="00CF5AB8"/>
    <w:rsid w:val="00D50794"/>
    <w:rsid w:val="00D75F2D"/>
    <w:rsid w:val="00DA65C7"/>
    <w:rsid w:val="00E105A6"/>
    <w:rsid w:val="00E92C83"/>
    <w:rsid w:val="00F41FAC"/>
    <w:rsid w:val="00F46FA0"/>
    <w:rsid w:val="00F61BB9"/>
    <w:rsid w:val="00FA2780"/>
    <w:rsid w:val="06807746"/>
    <w:rsid w:val="0CEB5F2C"/>
    <w:rsid w:val="5CD35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qFormat="1" w:uiPriority="99" w:name="index 1"/>
    <w:lsdException w:qFormat="1" w:uiPriority="99" w:name="index 2"/>
    <w:lsdException w:uiPriority="99" w:name="index 3"/>
    <w:lsdException w:uiPriority="99" w:name="index 4"/>
    <w:lsdException w:uiPriority="99" w:name="index 5"/>
    <w:lsdException w:qFormat="1" w:uiPriority="99" w:name="index 6"/>
    <w:lsdException w:qFormat="1" w:uiPriority="99" w:name="index 7"/>
    <w:lsdException w:uiPriority="99" w:name="index 8"/>
    <w:lsdException w:qFormat="1" w:uiPriority="99" w:name="index 9"/>
    <w:lsdException w:qFormat="1" w:uiPriority="39" w:name="toc 1"/>
    <w:lsdException w:qFormat="1" w:uiPriority="39" w:name="toc 2"/>
    <w:lsdException w:qFormat="1" w:uiPriority="39" w:name="toc 3"/>
    <w:lsdException w:qFormat="1" w:uiPriority="39" w:name="toc 4"/>
    <w:lsdException w:qFormat="1" w:uiPriority="39" w:name="toc 5"/>
    <w:lsdException w:qFormat="1" w:uiPriority="39" w:name="toc 6"/>
    <w:lsdException w:qFormat="1" w:uiPriority="39" w:name="toc 7"/>
    <w:lsdException w:uiPriority="39" w:name="toc 8"/>
    <w:lsdException w:qFormat="1"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qFormat="1" w:uiPriority="99" w:name="index heading"/>
    <w:lsdException w:qFormat="1" w:uiPriority="35" w:name="caption"/>
    <w:lsdException w:qFormat="1" w:uiPriority="99" w:name="table of figures"/>
    <w:lsdException w:qFormat="1" w:uiPriority="99" w:name="envelope address"/>
    <w:lsdException w:qFormat="1"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qFormat="1" w:uiPriority="99" w:name="endnote text"/>
    <w:lsdException w:uiPriority="99" w:name="table of authorities"/>
    <w:lsdException w:uiPriority="99" w:name="macro"/>
    <w:lsdException w:qFormat="1" w:uiPriority="99" w:name="toa heading"/>
    <w:lsdException w:qFormat="1" w:uiPriority="99" w:name="List"/>
    <w:lsdException w:uiPriority="99" w:name="List Bullet"/>
    <w:lsdException w:uiPriority="99" w:name="List Number"/>
    <w:lsdException w:qFormat="1" w:uiPriority="99" w:name="List 2"/>
    <w:lsdException w:uiPriority="99" w:name="List 3"/>
    <w:lsdException w:qFormat="1" w:uiPriority="99" w:name="List 4"/>
    <w:lsdException w:qFormat="1" w:uiPriority="99" w:name="List 5"/>
    <w:lsdException w:qFormat="1" w:uiPriority="99" w:name="List Bullet 2"/>
    <w:lsdException w:qFormat="1" w:uiPriority="99" w:name="List Bullet 3"/>
    <w:lsdException w:uiPriority="99" w:name="List Bullet 4"/>
    <w:lsdException w:qFormat="1" w:uiPriority="99" w:name="List Bullet 5"/>
    <w:lsdException w:uiPriority="99" w:name="List Number 2"/>
    <w:lsdException w:qFormat="1" w:uiPriority="99" w:name="List Number 3"/>
    <w:lsdException w:qFormat="1" w:uiPriority="99" w:name="List Number 4"/>
    <w:lsdException w:qFormat="1" w:uiPriority="99" w:name="List Number 5"/>
    <w:lsdException w:qFormat="1" w:unhideWhenUsed="0" w:uiPriority="10" w:semiHidden="0" w:name="Title"/>
    <w:lsdException w:qFormat="1" w:uiPriority="99" w:name="Closing"/>
    <w:lsdException w:qFormat="1" w:uiPriority="99" w:name="Signature"/>
    <w:lsdException w:qFormat="1" w:uiPriority="1" w:name="Default Paragraph Font"/>
    <w:lsdException w:qFormat="1" w:uiPriority="99" w:name="Body Text"/>
    <w:lsdException w:qFormat="1" w:uiPriority="99" w:name="Body Text Indent"/>
    <w:lsdException w:uiPriority="99" w:name="List Continue"/>
    <w:lsdException w:uiPriority="99" w:name="List Continue 2"/>
    <w:lsdException w:qFormat="1" w:uiPriority="99" w:name="List Continue 3"/>
    <w:lsdException w:qFormat="1" w:uiPriority="99" w:name="List Continue 4"/>
    <w:lsdException w:qFormat="1" w:uiPriority="99" w:name="List Continue 5"/>
    <w:lsdException w:qFormat="1" w:uiPriority="99" w:name="Message Header"/>
    <w:lsdException w:qFormat="1" w:unhideWhenUsed="0" w:uiPriority="11" w:semiHidden="0" w:name="Subtitle"/>
    <w:lsdException w:qFormat="1" w:uiPriority="99" w:name="Salutation"/>
    <w:lsdException w:qFormat="1" w:uiPriority="99" w:name="Date"/>
    <w:lsdException w:qFormat="1" w:uiPriority="99" w:name="Body Text First Indent"/>
    <w:lsdException w:uiPriority="99" w:name="Body Text First Indent 2"/>
    <w:lsdException w:uiPriority="99" w:name="Note Heading"/>
    <w:lsdException w:uiPriority="99" w:name="Body Text 2"/>
    <w:lsdException w:qFormat="1" w:uiPriority="99" w:name="Body Text 3"/>
    <w:lsdException w:qFormat="1" w:uiPriority="99" w:name="Body Text Indent 2"/>
    <w:lsdException w:qFormat="1" w:uiPriority="99" w:name="Body Text Indent 3"/>
    <w:lsdException w:qFormat="1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qFormat="1" w:uiPriority="99" w:name="Plain Text"/>
    <w:lsdException w:uiPriority="99" w:name="E-mail Signature"/>
    <w:lsdException w:qFormat="1" w:uiPriority="99" w:semiHidden="0" w:name="Normal (Web)"/>
    <w:lsdException w:qFormat="1" w:uiPriority="99" w:name="HTML Acronym"/>
    <w:lsdException w:qFormat="1" w:uiPriority="99" w:name="HTML Address"/>
    <w:lsdException w:uiPriority="99" w:name="HTML Cite"/>
    <w:lsdException w:uiPriority="99" w:name="HTML Code"/>
    <w:lsdException w:qFormat="1"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qFormat="1"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54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1"/>
    <w:next w:val="1"/>
    <w:link w:val="257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5">
    <w:name w:val="heading 3"/>
    <w:basedOn w:val="1"/>
    <w:next w:val="1"/>
    <w:link w:val="258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6">
    <w:name w:val="heading 4"/>
    <w:basedOn w:val="1"/>
    <w:next w:val="1"/>
    <w:link w:val="259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7">
    <w:name w:val="heading 5"/>
    <w:basedOn w:val="1"/>
    <w:next w:val="1"/>
    <w:link w:val="260"/>
    <w:semiHidden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261"/>
    <w:semiHidden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9">
    <w:name w:val="heading 7"/>
    <w:basedOn w:val="1"/>
    <w:next w:val="1"/>
    <w:link w:val="262"/>
    <w:semiHidden/>
    <w:unhideWhenUsed/>
    <w:qFormat/>
    <w:uiPriority w:val="9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263"/>
    <w:semiHidden/>
    <w:unhideWhenUsed/>
    <w:qFormat/>
    <w:uiPriority w:val="9"/>
    <w:pPr>
      <w:keepNext/>
      <w:keepLines/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264"/>
    <w:semiHidden/>
    <w:unhideWhenUsed/>
    <w:qFormat/>
    <w:uiPriority w:val="9"/>
    <w:pPr>
      <w:keepNext/>
      <w:keepLines/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0">
    <w:name w:val="Default Paragraph Font"/>
    <w:semiHidden/>
    <w:unhideWhenUsed/>
    <w:qFormat/>
    <w:uiPriority w:val="1"/>
  </w:style>
  <w:style w:type="table" w:default="1" w:styleId="8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271"/>
    <w:semiHidden/>
    <w:unhideWhenUsed/>
    <w:uiPriority w:val="99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styleId="12">
    <w:name w:val="List 3"/>
    <w:basedOn w:val="1"/>
    <w:semiHidden/>
    <w:unhideWhenUsed/>
    <w:uiPriority w:val="99"/>
    <w:pPr>
      <w:ind w:left="100" w:leftChars="400" w:hanging="200" w:hangingChars="200"/>
      <w:contextualSpacing/>
    </w:pPr>
  </w:style>
  <w:style w:type="paragraph" w:styleId="13">
    <w:name w:val="toc 7"/>
    <w:basedOn w:val="1"/>
    <w:next w:val="1"/>
    <w:semiHidden/>
    <w:unhideWhenUsed/>
    <w:qFormat/>
    <w:uiPriority w:val="39"/>
    <w:pPr>
      <w:ind w:left="2520" w:leftChars="1200"/>
    </w:pPr>
  </w:style>
  <w:style w:type="paragraph" w:styleId="14">
    <w:name w:val="List Number 2"/>
    <w:basedOn w:val="1"/>
    <w:semiHidden/>
    <w:unhideWhenUsed/>
    <w:uiPriority w:val="99"/>
    <w:pPr>
      <w:numPr>
        <w:ilvl w:val="0"/>
        <w:numId w:val="1"/>
      </w:numPr>
      <w:contextualSpacing/>
    </w:pPr>
  </w:style>
  <w:style w:type="paragraph" w:styleId="15">
    <w:name w:val="table of authorities"/>
    <w:basedOn w:val="1"/>
    <w:next w:val="1"/>
    <w:semiHidden/>
    <w:unhideWhenUsed/>
    <w:uiPriority w:val="99"/>
    <w:pPr>
      <w:ind w:left="420" w:leftChars="200"/>
    </w:pPr>
  </w:style>
  <w:style w:type="paragraph" w:styleId="16">
    <w:name w:val="Note Heading"/>
    <w:basedOn w:val="1"/>
    <w:next w:val="1"/>
    <w:link w:val="299"/>
    <w:semiHidden/>
    <w:unhideWhenUsed/>
    <w:uiPriority w:val="99"/>
    <w:pPr>
      <w:jc w:val="center"/>
    </w:pPr>
  </w:style>
  <w:style w:type="paragraph" w:styleId="17">
    <w:name w:val="List Bullet 4"/>
    <w:basedOn w:val="1"/>
    <w:semiHidden/>
    <w:unhideWhenUsed/>
    <w:uiPriority w:val="99"/>
    <w:pPr>
      <w:numPr>
        <w:ilvl w:val="0"/>
        <w:numId w:val="2"/>
      </w:numPr>
      <w:contextualSpacing/>
    </w:pPr>
  </w:style>
  <w:style w:type="paragraph" w:styleId="18">
    <w:name w:val="index 8"/>
    <w:basedOn w:val="1"/>
    <w:next w:val="1"/>
    <w:semiHidden/>
    <w:unhideWhenUsed/>
    <w:uiPriority w:val="99"/>
    <w:pPr>
      <w:ind w:left="1400" w:leftChars="1400"/>
    </w:pPr>
  </w:style>
  <w:style w:type="paragraph" w:styleId="19">
    <w:name w:val="E-mail Signature"/>
    <w:basedOn w:val="1"/>
    <w:link w:val="269"/>
    <w:semiHidden/>
    <w:unhideWhenUsed/>
    <w:uiPriority w:val="99"/>
  </w:style>
  <w:style w:type="paragraph" w:styleId="20">
    <w:name w:val="List Number"/>
    <w:basedOn w:val="1"/>
    <w:semiHidden/>
    <w:unhideWhenUsed/>
    <w:uiPriority w:val="99"/>
    <w:pPr>
      <w:numPr>
        <w:ilvl w:val="0"/>
        <w:numId w:val="3"/>
      </w:numPr>
      <w:contextualSpacing/>
    </w:pPr>
  </w:style>
  <w:style w:type="paragraph" w:styleId="21">
    <w:name w:val="Normal Indent"/>
    <w:basedOn w:val="1"/>
    <w:semiHidden/>
    <w:unhideWhenUsed/>
    <w:uiPriority w:val="99"/>
    <w:pPr>
      <w:ind w:firstLine="420" w:firstLineChars="200"/>
    </w:pPr>
  </w:style>
  <w:style w:type="paragraph" w:styleId="22">
    <w:name w:val="caption"/>
    <w:basedOn w:val="1"/>
    <w:next w:val="1"/>
    <w:semiHidden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23">
    <w:name w:val="index 5"/>
    <w:basedOn w:val="1"/>
    <w:next w:val="1"/>
    <w:semiHidden/>
    <w:unhideWhenUsed/>
    <w:uiPriority w:val="99"/>
    <w:pPr>
      <w:ind w:left="800" w:leftChars="800"/>
    </w:pPr>
  </w:style>
  <w:style w:type="paragraph" w:styleId="24">
    <w:name w:val="List Bullet"/>
    <w:basedOn w:val="1"/>
    <w:semiHidden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envelope address"/>
    <w:basedOn w:val="1"/>
    <w:semiHidden/>
    <w:unhideWhenUsed/>
    <w:qFormat/>
    <w:uiPriority w:val="99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Theme="majorHAnsi" w:hAnsiTheme="majorHAnsi" w:eastAsiaTheme="majorEastAsia" w:cstheme="majorBidi"/>
      <w:sz w:val="24"/>
      <w:szCs w:val="24"/>
    </w:rPr>
  </w:style>
  <w:style w:type="paragraph" w:styleId="26">
    <w:name w:val="Document Map"/>
    <w:basedOn w:val="1"/>
    <w:link w:val="285"/>
    <w:semiHidden/>
    <w:unhideWhenUsed/>
    <w:qFormat/>
    <w:uiPriority w:val="99"/>
    <w:rPr>
      <w:rFonts w:ascii="宋体" w:eastAsia="宋体"/>
      <w:sz w:val="18"/>
      <w:szCs w:val="18"/>
    </w:rPr>
  </w:style>
  <w:style w:type="paragraph" w:styleId="27">
    <w:name w:val="toa heading"/>
    <w:basedOn w:val="1"/>
    <w:next w:val="1"/>
    <w:semiHidden/>
    <w:unhideWhenUsed/>
    <w:qFormat/>
    <w:uiPriority w:val="99"/>
    <w:pPr>
      <w:spacing w:before="120"/>
    </w:pPr>
    <w:rPr>
      <w:rFonts w:eastAsia="宋体" w:asciiTheme="majorHAnsi" w:hAnsiTheme="majorHAnsi" w:cstheme="majorBidi"/>
      <w:sz w:val="24"/>
      <w:szCs w:val="24"/>
    </w:rPr>
  </w:style>
  <w:style w:type="paragraph" w:styleId="28">
    <w:name w:val="annotation text"/>
    <w:basedOn w:val="1"/>
    <w:link w:val="278"/>
    <w:semiHidden/>
    <w:unhideWhenUsed/>
    <w:uiPriority w:val="99"/>
    <w:pPr>
      <w:jc w:val="left"/>
    </w:pPr>
  </w:style>
  <w:style w:type="paragraph" w:styleId="29">
    <w:name w:val="index 6"/>
    <w:basedOn w:val="1"/>
    <w:next w:val="1"/>
    <w:semiHidden/>
    <w:unhideWhenUsed/>
    <w:qFormat/>
    <w:uiPriority w:val="99"/>
    <w:pPr>
      <w:ind w:left="1000" w:leftChars="1000"/>
    </w:pPr>
  </w:style>
  <w:style w:type="paragraph" w:styleId="30">
    <w:name w:val="Salutation"/>
    <w:basedOn w:val="1"/>
    <w:next w:val="1"/>
    <w:link w:val="267"/>
    <w:semiHidden/>
    <w:unhideWhenUsed/>
    <w:qFormat/>
    <w:uiPriority w:val="99"/>
  </w:style>
  <w:style w:type="paragraph" w:styleId="31">
    <w:name w:val="Body Text 3"/>
    <w:basedOn w:val="1"/>
    <w:link w:val="296"/>
    <w:semiHidden/>
    <w:unhideWhenUsed/>
    <w:qFormat/>
    <w:uiPriority w:val="99"/>
    <w:pPr>
      <w:spacing w:after="120"/>
    </w:pPr>
    <w:rPr>
      <w:sz w:val="16"/>
      <w:szCs w:val="16"/>
    </w:rPr>
  </w:style>
  <w:style w:type="paragraph" w:styleId="32">
    <w:name w:val="Closing"/>
    <w:basedOn w:val="1"/>
    <w:link w:val="272"/>
    <w:semiHidden/>
    <w:unhideWhenUsed/>
    <w:qFormat/>
    <w:uiPriority w:val="99"/>
    <w:pPr>
      <w:ind w:left="100" w:leftChars="2100"/>
    </w:pPr>
  </w:style>
  <w:style w:type="paragraph" w:styleId="33">
    <w:name w:val="List Bullet 3"/>
    <w:basedOn w:val="1"/>
    <w:semiHidden/>
    <w:unhideWhenUsed/>
    <w:qFormat/>
    <w:uiPriority w:val="99"/>
    <w:pPr>
      <w:numPr>
        <w:ilvl w:val="0"/>
        <w:numId w:val="5"/>
      </w:numPr>
      <w:contextualSpacing/>
    </w:pPr>
  </w:style>
  <w:style w:type="paragraph" w:styleId="34">
    <w:name w:val="Body Text"/>
    <w:basedOn w:val="1"/>
    <w:link w:val="291"/>
    <w:semiHidden/>
    <w:unhideWhenUsed/>
    <w:qFormat/>
    <w:uiPriority w:val="99"/>
    <w:pPr>
      <w:spacing w:after="120"/>
    </w:pPr>
  </w:style>
  <w:style w:type="paragraph" w:styleId="35">
    <w:name w:val="Body Text Indent"/>
    <w:basedOn w:val="1"/>
    <w:link w:val="293"/>
    <w:semiHidden/>
    <w:unhideWhenUsed/>
    <w:qFormat/>
    <w:uiPriority w:val="99"/>
    <w:pPr>
      <w:spacing w:after="120"/>
      <w:ind w:left="420" w:leftChars="200"/>
    </w:pPr>
  </w:style>
  <w:style w:type="paragraph" w:styleId="36">
    <w:name w:val="List Number 3"/>
    <w:basedOn w:val="1"/>
    <w:semiHidden/>
    <w:unhideWhenUsed/>
    <w:qFormat/>
    <w:uiPriority w:val="99"/>
    <w:pPr>
      <w:numPr>
        <w:ilvl w:val="0"/>
        <w:numId w:val="6"/>
      </w:numPr>
      <w:contextualSpacing/>
    </w:pPr>
  </w:style>
  <w:style w:type="paragraph" w:styleId="37">
    <w:name w:val="List 2"/>
    <w:basedOn w:val="1"/>
    <w:semiHidden/>
    <w:unhideWhenUsed/>
    <w:qFormat/>
    <w:uiPriority w:val="99"/>
    <w:pPr>
      <w:ind w:left="100" w:leftChars="200" w:hanging="200" w:hangingChars="200"/>
      <w:contextualSpacing/>
    </w:pPr>
  </w:style>
  <w:style w:type="paragraph" w:styleId="38">
    <w:name w:val="List Continue"/>
    <w:basedOn w:val="1"/>
    <w:semiHidden/>
    <w:unhideWhenUsed/>
    <w:uiPriority w:val="99"/>
    <w:pPr>
      <w:spacing w:after="120"/>
      <w:ind w:left="420" w:leftChars="200"/>
      <w:contextualSpacing/>
    </w:pPr>
  </w:style>
  <w:style w:type="paragraph" w:styleId="39">
    <w:name w:val="Block Text"/>
    <w:basedOn w:val="1"/>
    <w:semiHidden/>
    <w:unhideWhenUsed/>
    <w:qFormat/>
    <w:uiPriority w:val="99"/>
    <w:pPr>
      <w:spacing w:after="120"/>
      <w:ind w:left="1440" w:leftChars="700" w:right="1440" w:rightChars="700"/>
    </w:pPr>
  </w:style>
  <w:style w:type="paragraph" w:styleId="40">
    <w:name w:val="List Bullet 2"/>
    <w:basedOn w:val="1"/>
    <w:semiHidden/>
    <w:unhideWhenUsed/>
    <w:qFormat/>
    <w:uiPriority w:val="99"/>
    <w:pPr>
      <w:numPr>
        <w:ilvl w:val="0"/>
        <w:numId w:val="7"/>
      </w:numPr>
      <w:contextualSpacing/>
    </w:pPr>
  </w:style>
  <w:style w:type="paragraph" w:styleId="41">
    <w:name w:val="HTML Address"/>
    <w:basedOn w:val="1"/>
    <w:link w:val="252"/>
    <w:semiHidden/>
    <w:unhideWhenUsed/>
    <w:qFormat/>
    <w:uiPriority w:val="99"/>
    <w:rPr>
      <w:i/>
      <w:iCs/>
    </w:rPr>
  </w:style>
  <w:style w:type="paragraph" w:styleId="42">
    <w:name w:val="index 4"/>
    <w:basedOn w:val="1"/>
    <w:next w:val="1"/>
    <w:semiHidden/>
    <w:unhideWhenUsed/>
    <w:uiPriority w:val="99"/>
    <w:pPr>
      <w:ind w:left="600" w:leftChars="600"/>
    </w:pPr>
  </w:style>
  <w:style w:type="paragraph" w:styleId="43">
    <w:name w:val="toc 5"/>
    <w:basedOn w:val="1"/>
    <w:next w:val="1"/>
    <w:semiHidden/>
    <w:unhideWhenUsed/>
    <w:qFormat/>
    <w:uiPriority w:val="39"/>
    <w:pPr>
      <w:ind w:left="1680" w:leftChars="800"/>
    </w:pPr>
  </w:style>
  <w:style w:type="paragraph" w:styleId="44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45">
    <w:name w:val="Plain Text"/>
    <w:basedOn w:val="1"/>
    <w:link w:val="268"/>
    <w:semiHidden/>
    <w:unhideWhenUsed/>
    <w:qFormat/>
    <w:uiPriority w:val="99"/>
    <w:rPr>
      <w:rFonts w:ascii="宋体" w:hAnsi="Courier New" w:eastAsia="宋体" w:cs="Courier New"/>
      <w:szCs w:val="21"/>
    </w:rPr>
  </w:style>
  <w:style w:type="paragraph" w:styleId="46">
    <w:name w:val="List Bullet 5"/>
    <w:basedOn w:val="1"/>
    <w:semiHidden/>
    <w:unhideWhenUsed/>
    <w:qFormat/>
    <w:uiPriority w:val="99"/>
    <w:pPr>
      <w:numPr>
        <w:ilvl w:val="0"/>
        <w:numId w:val="8"/>
      </w:numPr>
      <w:contextualSpacing/>
    </w:pPr>
  </w:style>
  <w:style w:type="paragraph" w:styleId="47">
    <w:name w:val="List Number 4"/>
    <w:basedOn w:val="1"/>
    <w:semiHidden/>
    <w:unhideWhenUsed/>
    <w:qFormat/>
    <w:uiPriority w:val="99"/>
    <w:pPr>
      <w:numPr>
        <w:ilvl w:val="0"/>
        <w:numId w:val="9"/>
      </w:numPr>
      <w:contextualSpacing/>
    </w:pPr>
  </w:style>
  <w:style w:type="paragraph" w:styleId="48">
    <w:name w:val="toc 8"/>
    <w:basedOn w:val="1"/>
    <w:next w:val="1"/>
    <w:semiHidden/>
    <w:unhideWhenUsed/>
    <w:uiPriority w:val="39"/>
    <w:pPr>
      <w:ind w:left="2940" w:leftChars="1400"/>
    </w:pPr>
  </w:style>
  <w:style w:type="paragraph" w:styleId="49">
    <w:name w:val="index 3"/>
    <w:basedOn w:val="1"/>
    <w:next w:val="1"/>
    <w:semiHidden/>
    <w:unhideWhenUsed/>
    <w:uiPriority w:val="99"/>
    <w:pPr>
      <w:ind w:left="400" w:leftChars="400"/>
    </w:pPr>
  </w:style>
  <w:style w:type="paragraph" w:styleId="50">
    <w:name w:val="Date"/>
    <w:basedOn w:val="1"/>
    <w:next w:val="1"/>
    <w:link w:val="281"/>
    <w:semiHidden/>
    <w:unhideWhenUsed/>
    <w:qFormat/>
    <w:uiPriority w:val="99"/>
    <w:pPr>
      <w:ind w:left="100" w:leftChars="2500"/>
    </w:pPr>
  </w:style>
  <w:style w:type="paragraph" w:styleId="51">
    <w:name w:val="Body Text Indent 2"/>
    <w:basedOn w:val="1"/>
    <w:link w:val="297"/>
    <w:semiHidden/>
    <w:unhideWhenUsed/>
    <w:qFormat/>
    <w:uiPriority w:val="99"/>
    <w:pPr>
      <w:spacing w:after="120" w:line="480" w:lineRule="auto"/>
      <w:ind w:left="420" w:leftChars="200"/>
    </w:pPr>
  </w:style>
  <w:style w:type="paragraph" w:styleId="52">
    <w:name w:val="endnote text"/>
    <w:basedOn w:val="1"/>
    <w:link w:val="284"/>
    <w:semiHidden/>
    <w:unhideWhenUsed/>
    <w:qFormat/>
    <w:uiPriority w:val="99"/>
    <w:pPr>
      <w:snapToGrid w:val="0"/>
      <w:jc w:val="left"/>
    </w:pPr>
  </w:style>
  <w:style w:type="paragraph" w:styleId="53">
    <w:name w:val="List Continue 5"/>
    <w:basedOn w:val="1"/>
    <w:semiHidden/>
    <w:unhideWhenUsed/>
    <w:qFormat/>
    <w:uiPriority w:val="99"/>
    <w:pPr>
      <w:spacing w:after="120"/>
      <w:ind w:left="2100" w:leftChars="1000"/>
      <w:contextualSpacing/>
    </w:pPr>
  </w:style>
  <w:style w:type="paragraph" w:styleId="54">
    <w:name w:val="Balloon Text"/>
    <w:basedOn w:val="1"/>
    <w:link w:val="250"/>
    <w:semiHidden/>
    <w:unhideWhenUsed/>
    <w:uiPriority w:val="99"/>
    <w:rPr>
      <w:sz w:val="18"/>
      <w:szCs w:val="18"/>
    </w:rPr>
  </w:style>
  <w:style w:type="paragraph" w:styleId="55">
    <w:name w:val="footer"/>
    <w:basedOn w:val="1"/>
    <w:link w:val="24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6">
    <w:name w:val="envelope return"/>
    <w:basedOn w:val="1"/>
    <w:semiHidden/>
    <w:unhideWhenUsed/>
    <w:qFormat/>
    <w:uiPriority w:val="99"/>
    <w:pPr>
      <w:snapToGrid w:val="0"/>
    </w:pPr>
    <w:rPr>
      <w:rFonts w:asciiTheme="majorHAnsi" w:hAnsiTheme="majorHAnsi" w:eastAsiaTheme="majorEastAsia" w:cstheme="majorBidi"/>
    </w:rPr>
  </w:style>
  <w:style w:type="paragraph" w:styleId="57">
    <w:name w:val="header"/>
    <w:basedOn w:val="1"/>
    <w:link w:val="24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8">
    <w:name w:val="Signature"/>
    <w:basedOn w:val="1"/>
    <w:link w:val="280"/>
    <w:semiHidden/>
    <w:unhideWhenUsed/>
    <w:qFormat/>
    <w:uiPriority w:val="99"/>
    <w:pPr>
      <w:ind w:left="100" w:leftChars="2100"/>
    </w:pPr>
  </w:style>
  <w:style w:type="paragraph" w:styleId="59">
    <w:name w:val="toc 1"/>
    <w:basedOn w:val="1"/>
    <w:next w:val="1"/>
    <w:semiHidden/>
    <w:unhideWhenUsed/>
    <w:qFormat/>
    <w:uiPriority w:val="39"/>
  </w:style>
  <w:style w:type="paragraph" w:styleId="60">
    <w:name w:val="List Continue 4"/>
    <w:basedOn w:val="1"/>
    <w:semiHidden/>
    <w:unhideWhenUsed/>
    <w:qFormat/>
    <w:uiPriority w:val="99"/>
    <w:pPr>
      <w:spacing w:after="120"/>
      <w:ind w:left="1680" w:leftChars="800"/>
      <w:contextualSpacing/>
    </w:pPr>
  </w:style>
  <w:style w:type="paragraph" w:styleId="61">
    <w:name w:val="toc 4"/>
    <w:basedOn w:val="1"/>
    <w:next w:val="1"/>
    <w:semiHidden/>
    <w:unhideWhenUsed/>
    <w:qFormat/>
    <w:uiPriority w:val="39"/>
    <w:pPr>
      <w:ind w:left="1260" w:leftChars="600"/>
    </w:pPr>
  </w:style>
  <w:style w:type="paragraph" w:styleId="62">
    <w:name w:val="index heading"/>
    <w:basedOn w:val="1"/>
    <w:next w:val="63"/>
    <w:semiHidden/>
    <w:unhideWhenUsed/>
    <w:qFormat/>
    <w:uiPriority w:val="99"/>
    <w:rPr>
      <w:rFonts w:asciiTheme="majorHAnsi" w:hAnsiTheme="majorHAnsi" w:eastAsiaTheme="majorEastAsia" w:cstheme="majorBidi"/>
      <w:b/>
      <w:bCs/>
    </w:rPr>
  </w:style>
  <w:style w:type="paragraph" w:styleId="63">
    <w:name w:val="index 1"/>
    <w:basedOn w:val="1"/>
    <w:next w:val="1"/>
    <w:semiHidden/>
    <w:unhideWhenUsed/>
    <w:qFormat/>
    <w:uiPriority w:val="99"/>
  </w:style>
  <w:style w:type="paragraph" w:styleId="64">
    <w:name w:val="Subtitle"/>
    <w:basedOn w:val="1"/>
    <w:next w:val="1"/>
    <w:link w:val="270"/>
    <w:qFormat/>
    <w:uiPriority w:val="11"/>
    <w:pPr>
      <w:spacing w:before="240" w:after="60" w:line="312" w:lineRule="auto"/>
      <w:jc w:val="center"/>
      <w:outlineLvl w:val="1"/>
    </w:pPr>
    <w:rPr>
      <w:rFonts w:eastAsia="宋体" w:asciiTheme="majorHAnsi" w:hAnsiTheme="majorHAnsi" w:cstheme="majorBidi"/>
      <w:b/>
      <w:bCs/>
      <w:kern w:val="28"/>
      <w:sz w:val="32"/>
      <w:szCs w:val="32"/>
    </w:rPr>
  </w:style>
  <w:style w:type="paragraph" w:styleId="65">
    <w:name w:val="List Number 5"/>
    <w:basedOn w:val="1"/>
    <w:semiHidden/>
    <w:unhideWhenUsed/>
    <w:qFormat/>
    <w:uiPriority w:val="99"/>
    <w:pPr>
      <w:numPr>
        <w:ilvl w:val="0"/>
        <w:numId w:val="10"/>
      </w:numPr>
      <w:contextualSpacing/>
    </w:pPr>
  </w:style>
  <w:style w:type="paragraph" w:styleId="66">
    <w:name w:val="List"/>
    <w:basedOn w:val="1"/>
    <w:semiHidden/>
    <w:unhideWhenUsed/>
    <w:qFormat/>
    <w:uiPriority w:val="99"/>
    <w:pPr>
      <w:ind w:left="200" w:hanging="200" w:hangingChars="200"/>
      <w:contextualSpacing/>
    </w:pPr>
  </w:style>
  <w:style w:type="paragraph" w:styleId="67">
    <w:name w:val="footnote text"/>
    <w:basedOn w:val="1"/>
    <w:link w:val="251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68">
    <w:name w:val="toc 6"/>
    <w:basedOn w:val="1"/>
    <w:next w:val="1"/>
    <w:semiHidden/>
    <w:unhideWhenUsed/>
    <w:qFormat/>
    <w:uiPriority w:val="39"/>
    <w:pPr>
      <w:ind w:left="2100" w:leftChars="1000"/>
    </w:pPr>
  </w:style>
  <w:style w:type="paragraph" w:styleId="69">
    <w:name w:val="List 5"/>
    <w:basedOn w:val="1"/>
    <w:semiHidden/>
    <w:unhideWhenUsed/>
    <w:qFormat/>
    <w:uiPriority w:val="99"/>
    <w:pPr>
      <w:ind w:left="100" w:leftChars="800" w:hanging="200" w:hangingChars="200"/>
      <w:contextualSpacing/>
    </w:pPr>
  </w:style>
  <w:style w:type="paragraph" w:styleId="70">
    <w:name w:val="Body Text Indent 3"/>
    <w:basedOn w:val="1"/>
    <w:link w:val="298"/>
    <w:semiHidden/>
    <w:unhideWhenUsed/>
    <w:qFormat/>
    <w:uiPriority w:val="99"/>
    <w:pPr>
      <w:spacing w:after="120"/>
      <w:ind w:left="420" w:leftChars="200"/>
    </w:pPr>
    <w:rPr>
      <w:sz w:val="16"/>
      <w:szCs w:val="16"/>
    </w:rPr>
  </w:style>
  <w:style w:type="paragraph" w:styleId="71">
    <w:name w:val="index 7"/>
    <w:basedOn w:val="1"/>
    <w:next w:val="1"/>
    <w:semiHidden/>
    <w:unhideWhenUsed/>
    <w:qFormat/>
    <w:uiPriority w:val="99"/>
    <w:pPr>
      <w:ind w:left="1200" w:leftChars="1200"/>
    </w:pPr>
  </w:style>
  <w:style w:type="paragraph" w:styleId="72">
    <w:name w:val="index 9"/>
    <w:basedOn w:val="1"/>
    <w:next w:val="1"/>
    <w:semiHidden/>
    <w:unhideWhenUsed/>
    <w:qFormat/>
    <w:uiPriority w:val="99"/>
    <w:pPr>
      <w:ind w:left="1600" w:leftChars="1600"/>
    </w:pPr>
  </w:style>
  <w:style w:type="paragraph" w:styleId="73">
    <w:name w:val="table of figures"/>
    <w:basedOn w:val="1"/>
    <w:next w:val="1"/>
    <w:semiHidden/>
    <w:unhideWhenUsed/>
    <w:qFormat/>
    <w:uiPriority w:val="99"/>
    <w:pPr>
      <w:ind w:left="200" w:leftChars="200" w:hanging="200" w:hangingChars="200"/>
    </w:pPr>
  </w:style>
  <w:style w:type="paragraph" w:styleId="74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75">
    <w:name w:val="toc 9"/>
    <w:basedOn w:val="1"/>
    <w:next w:val="1"/>
    <w:semiHidden/>
    <w:unhideWhenUsed/>
    <w:qFormat/>
    <w:uiPriority w:val="39"/>
    <w:pPr>
      <w:ind w:left="3360" w:leftChars="1600"/>
    </w:pPr>
  </w:style>
  <w:style w:type="paragraph" w:styleId="76">
    <w:name w:val="Body Text 2"/>
    <w:basedOn w:val="1"/>
    <w:link w:val="295"/>
    <w:semiHidden/>
    <w:unhideWhenUsed/>
    <w:uiPriority w:val="99"/>
    <w:pPr>
      <w:spacing w:after="120" w:line="480" w:lineRule="auto"/>
    </w:pPr>
  </w:style>
  <w:style w:type="paragraph" w:styleId="77">
    <w:name w:val="List 4"/>
    <w:basedOn w:val="1"/>
    <w:semiHidden/>
    <w:unhideWhenUsed/>
    <w:qFormat/>
    <w:uiPriority w:val="99"/>
    <w:pPr>
      <w:ind w:left="100" w:leftChars="600" w:hanging="200" w:hangingChars="200"/>
      <w:contextualSpacing/>
    </w:pPr>
  </w:style>
  <w:style w:type="paragraph" w:styleId="78">
    <w:name w:val="List Continue 2"/>
    <w:basedOn w:val="1"/>
    <w:semiHidden/>
    <w:unhideWhenUsed/>
    <w:uiPriority w:val="99"/>
    <w:pPr>
      <w:spacing w:after="120"/>
      <w:ind w:left="840" w:leftChars="400"/>
      <w:contextualSpacing/>
    </w:pPr>
  </w:style>
  <w:style w:type="paragraph" w:styleId="79">
    <w:name w:val="Message Header"/>
    <w:basedOn w:val="1"/>
    <w:link w:val="287"/>
    <w:semiHidden/>
    <w:unhideWhenUsed/>
    <w:qFormat/>
    <w:uiPriority w:val="99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Theme="majorHAnsi" w:hAnsiTheme="majorHAnsi" w:eastAsiaTheme="majorEastAsia" w:cstheme="majorBidi"/>
      <w:sz w:val="24"/>
      <w:szCs w:val="24"/>
    </w:rPr>
  </w:style>
  <w:style w:type="paragraph" w:styleId="80">
    <w:name w:val="HTML Preformatted"/>
    <w:basedOn w:val="1"/>
    <w:link w:val="253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81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82">
    <w:name w:val="List Continue 3"/>
    <w:basedOn w:val="1"/>
    <w:semiHidden/>
    <w:unhideWhenUsed/>
    <w:qFormat/>
    <w:uiPriority w:val="99"/>
    <w:pPr>
      <w:spacing w:after="120"/>
      <w:ind w:left="1260" w:leftChars="600"/>
      <w:contextualSpacing/>
    </w:pPr>
  </w:style>
  <w:style w:type="paragraph" w:styleId="83">
    <w:name w:val="index 2"/>
    <w:basedOn w:val="1"/>
    <w:next w:val="1"/>
    <w:semiHidden/>
    <w:unhideWhenUsed/>
    <w:qFormat/>
    <w:uiPriority w:val="99"/>
    <w:pPr>
      <w:ind w:left="200" w:leftChars="200"/>
    </w:pPr>
  </w:style>
  <w:style w:type="paragraph" w:styleId="84">
    <w:name w:val="Title"/>
    <w:basedOn w:val="1"/>
    <w:next w:val="1"/>
    <w:link w:val="256"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paragraph" w:styleId="85">
    <w:name w:val="annotation subject"/>
    <w:basedOn w:val="28"/>
    <w:next w:val="28"/>
    <w:link w:val="279"/>
    <w:semiHidden/>
    <w:unhideWhenUsed/>
    <w:qFormat/>
    <w:uiPriority w:val="99"/>
    <w:rPr>
      <w:b/>
      <w:bCs/>
    </w:rPr>
  </w:style>
  <w:style w:type="paragraph" w:styleId="86">
    <w:name w:val="Body Text First Indent"/>
    <w:basedOn w:val="34"/>
    <w:link w:val="292"/>
    <w:semiHidden/>
    <w:unhideWhenUsed/>
    <w:qFormat/>
    <w:uiPriority w:val="99"/>
    <w:pPr>
      <w:ind w:firstLine="420" w:firstLineChars="100"/>
    </w:pPr>
  </w:style>
  <w:style w:type="paragraph" w:styleId="87">
    <w:name w:val="Body Text First Indent 2"/>
    <w:basedOn w:val="35"/>
    <w:link w:val="294"/>
    <w:semiHidden/>
    <w:unhideWhenUsed/>
    <w:uiPriority w:val="99"/>
    <w:pPr>
      <w:ind w:firstLine="420" w:firstLineChars="200"/>
    </w:pPr>
  </w:style>
  <w:style w:type="table" w:styleId="89">
    <w:name w:val="Table Grid"/>
    <w:basedOn w:val="88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0">
    <w:name w:val="Table Theme"/>
    <w:basedOn w:val="88"/>
    <w:semiHidden/>
    <w:unhideWhenUsed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1">
    <w:name w:val="Table Colorful 1"/>
    <w:basedOn w:val="88"/>
    <w:semiHidden/>
    <w:unhideWhenUsed/>
    <w:uiPriority w:val="99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2">
    <w:name w:val="Table Colorful 2"/>
    <w:basedOn w:val="88"/>
    <w:semiHidden/>
    <w:unhideWhenUsed/>
    <w:uiPriority w:val="99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3">
    <w:name w:val="Table Colorful 3"/>
    <w:basedOn w:val="88"/>
    <w:semiHidden/>
    <w:unhideWhenUsed/>
    <w:uiPriority w:val="99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94">
    <w:name w:val="Table Elegant"/>
    <w:basedOn w:val="88"/>
    <w:semiHidden/>
    <w:unhideWhenUsed/>
    <w:uiPriority w:val="99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95">
    <w:name w:val="Table Classic 1"/>
    <w:basedOn w:val="88"/>
    <w:semiHidden/>
    <w:unhideWhenUsed/>
    <w:uiPriority w:val="99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Classic 2"/>
    <w:basedOn w:val="88"/>
    <w:semiHidden/>
    <w:unhideWhenUsed/>
    <w:uiPriority w:val="99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3"/>
    <w:basedOn w:val="88"/>
    <w:semiHidden/>
    <w:unhideWhenUsed/>
    <w:uiPriority w:val="99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4"/>
    <w:basedOn w:val="88"/>
    <w:semiHidden/>
    <w:unhideWhenUsed/>
    <w:uiPriority w:val="99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Simple 1"/>
    <w:basedOn w:val="88"/>
    <w:semiHidden/>
    <w:unhideWhenUsed/>
    <w:uiPriority w:val="99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00">
    <w:name w:val="Table Simple 2"/>
    <w:basedOn w:val="88"/>
    <w:semiHidden/>
    <w:unhideWhenUsed/>
    <w:uiPriority w:val="99"/>
    <w:pPr>
      <w:widowControl w:val="0"/>
      <w:jc w:val="both"/>
    </w:pPr>
    <w:tblPr/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01">
    <w:name w:val="Table Simple 3"/>
    <w:basedOn w:val="88"/>
    <w:semiHidden/>
    <w:unhideWhenUsed/>
    <w:uiPriority w:val="99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2">
    <w:name w:val="Table Subtle 1"/>
    <w:basedOn w:val="88"/>
    <w:semiHidden/>
    <w:unhideWhenUsed/>
    <w:uiPriority w:val="99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bottom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3">
    <w:name w:val="Table Subtle 2"/>
    <w:basedOn w:val="88"/>
    <w:semiHidden/>
    <w:unhideWhenUsed/>
    <w:uiPriority w:val="99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4">
    <w:name w:val="Table 3D effects 1"/>
    <w:basedOn w:val="88"/>
    <w:semiHidden/>
    <w:unhideWhenUsed/>
    <w:uiPriority w:val="99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left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105">
    <w:name w:val="Table 3D effects 2"/>
    <w:basedOn w:val="88"/>
    <w:semiHidden/>
    <w:unhideWhenUsed/>
    <w:uiPriority w:val="99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3D effects 3"/>
    <w:basedOn w:val="88"/>
    <w:semiHidden/>
    <w:unhideWhenUsed/>
    <w:uiPriority w:val="99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List 1"/>
    <w:basedOn w:val="88"/>
    <w:semiHidden/>
    <w:unhideWhenUsed/>
    <w:uiPriority w:val="99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8">
    <w:name w:val="Table List 2"/>
    <w:basedOn w:val="88"/>
    <w:semiHidden/>
    <w:unhideWhenUsed/>
    <w:uiPriority w:val="99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9">
    <w:name w:val="Table List 3"/>
    <w:basedOn w:val="88"/>
    <w:semiHidden/>
    <w:unhideWhenUsed/>
    <w:uiPriority w:val="99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10">
    <w:name w:val="Table List 4"/>
    <w:basedOn w:val="88"/>
    <w:semiHidden/>
    <w:unhideWhenUsed/>
    <w:uiPriority w:val="99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11">
    <w:name w:val="Table List 5"/>
    <w:basedOn w:val="88"/>
    <w:semiHidden/>
    <w:unhideWhenUsed/>
    <w:uiPriority w:val="99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2">
    <w:name w:val="Table List 6"/>
    <w:basedOn w:val="88"/>
    <w:semiHidden/>
    <w:unhideWhenUsed/>
    <w:uiPriority w:val="99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List 7"/>
    <w:basedOn w:val="88"/>
    <w:semiHidden/>
    <w:unhideWhenUsed/>
    <w:uiPriority w:val="99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14">
    <w:name w:val="Table List 8"/>
    <w:basedOn w:val="88"/>
    <w:semiHidden/>
    <w:unhideWhenUsed/>
    <w:uiPriority w:val="99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table" w:styleId="115">
    <w:name w:val="Table Contemporary"/>
    <w:basedOn w:val="88"/>
    <w:semiHidden/>
    <w:unhideWhenUsed/>
    <w:uiPriority w:val="99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6">
    <w:name w:val="Table Columns 1"/>
    <w:basedOn w:val="88"/>
    <w:semiHidden/>
    <w:unhideWhenUsed/>
    <w:uiPriority w:val="99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7">
    <w:name w:val="Table Columns 2"/>
    <w:basedOn w:val="88"/>
    <w:semiHidden/>
    <w:unhideWhenUsed/>
    <w:uiPriority w:val="99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8">
    <w:name w:val="Table Columns 3"/>
    <w:basedOn w:val="88"/>
    <w:semiHidden/>
    <w:unhideWhenUsed/>
    <w:uiPriority w:val="99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9">
    <w:name w:val="Table Columns 4"/>
    <w:basedOn w:val="88"/>
    <w:semiHidden/>
    <w:unhideWhenUsed/>
    <w:uiPriority w:val="99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0">
    <w:name w:val="Table Columns 5"/>
    <w:basedOn w:val="88"/>
    <w:semiHidden/>
    <w:unhideWhenUsed/>
    <w:uiPriority w:val="99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21">
    <w:name w:val="Table Grid 1"/>
    <w:basedOn w:val="88"/>
    <w:semiHidden/>
    <w:unhideWhenUsed/>
    <w:uiPriority w:val="99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2">
    <w:name w:val="Table Grid 2"/>
    <w:basedOn w:val="88"/>
    <w:semiHidden/>
    <w:unhideWhenUsed/>
    <w:uiPriority w:val="99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3">
    <w:name w:val="Table Grid 3"/>
    <w:basedOn w:val="88"/>
    <w:semiHidden/>
    <w:unhideWhenUsed/>
    <w:uiPriority w:val="99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4">
    <w:name w:val="Table Grid 4"/>
    <w:basedOn w:val="88"/>
    <w:semiHidden/>
    <w:unhideWhenUsed/>
    <w:uiPriority w:val="99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5">
    <w:name w:val="Table Grid 5"/>
    <w:basedOn w:val="88"/>
    <w:semiHidden/>
    <w:unhideWhenUsed/>
    <w:uiPriority w:val="99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Grid 6"/>
    <w:basedOn w:val="88"/>
    <w:semiHidden/>
    <w:unhideWhenUsed/>
    <w:uiPriority w:val="99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7">
    <w:name w:val="Table Grid 7"/>
    <w:basedOn w:val="88"/>
    <w:semiHidden/>
    <w:unhideWhenUsed/>
    <w:uiPriority w:val="99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8">
    <w:name w:val="Table Grid 8"/>
    <w:basedOn w:val="88"/>
    <w:semiHidden/>
    <w:unhideWhenUsed/>
    <w:uiPriority w:val="99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9">
    <w:name w:val="Table Web 1"/>
    <w:basedOn w:val="88"/>
    <w:semiHidden/>
    <w:unhideWhenUsed/>
    <w:uiPriority w:val="99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0">
    <w:name w:val="Table Web 2"/>
    <w:basedOn w:val="88"/>
    <w:semiHidden/>
    <w:unhideWhenUsed/>
    <w:uiPriority w:val="99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1">
    <w:name w:val="Table Web 3"/>
    <w:basedOn w:val="88"/>
    <w:semiHidden/>
    <w:unhideWhenUsed/>
    <w:uiPriority w:val="99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2">
    <w:name w:val="Light Shading"/>
    <w:basedOn w:val="88"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133">
    <w:name w:val="Light Shading Accent 1"/>
    <w:basedOn w:val="88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4">
    <w:name w:val="Light Shading Accent 2"/>
    <w:basedOn w:val="88"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135">
    <w:name w:val="Light Shading Accent 3"/>
    <w:basedOn w:val="88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36">
    <w:name w:val="Light Shading Accent 4"/>
    <w:basedOn w:val="88"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37">
    <w:name w:val="Light Shading Accent 5"/>
    <w:basedOn w:val="88"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138">
    <w:name w:val="Light Shading Accent 6"/>
    <w:basedOn w:val="88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139">
    <w:name w:val="Light List"/>
    <w:basedOn w:val="88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140">
    <w:name w:val="Light List Accent 1"/>
    <w:basedOn w:val="88"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141">
    <w:name w:val="Light List Accent 2"/>
    <w:basedOn w:val="88"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142">
    <w:name w:val="Light List Accent 3"/>
    <w:basedOn w:val="88"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143">
    <w:name w:val="Light List Accent 4"/>
    <w:basedOn w:val="88"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144">
    <w:name w:val="Light List Accent 5"/>
    <w:basedOn w:val="88"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145">
    <w:name w:val="Light List Accent 6"/>
    <w:basedOn w:val="88"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146">
    <w:name w:val="Light Grid"/>
    <w:basedOn w:val="88"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147">
    <w:name w:val="Light Grid Accent 1"/>
    <w:basedOn w:val="88"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148">
    <w:name w:val="Light Grid Accent 2"/>
    <w:basedOn w:val="88"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149">
    <w:name w:val="Light Grid Accent 3"/>
    <w:basedOn w:val="88"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150">
    <w:name w:val="Light Grid Accent 4"/>
    <w:basedOn w:val="88"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151">
    <w:name w:val="Light Grid Accent 5"/>
    <w:basedOn w:val="88"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152">
    <w:name w:val="Light Grid Accent 6"/>
    <w:basedOn w:val="88"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153">
    <w:name w:val="Medium Shading 1"/>
    <w:basedOn w:val="88"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4">
    <w:name w:val="Medium Shading 1 Accent 1"/>
    <w:basedOn w:val="88"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5">
    <w:name w:val="Medium Shading 1 Accent 2"/>
    <w:basedOn w:val="88"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6">
    <w:name w:val="Medium Shading 1 Accent 3"/>
    <w:basedOn w:val="88"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7">
    <w:name w:val="Medium Shading 1 Accent 4"/>
    <w:basedOn w:val="88"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8">
    <w:name w:val="Medium Shading 1 Accent 5"/>
    <w:basedOn w:val="88"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9">
    <w:name w:val="Medium Shading 1 Accent 6"/>
    <w:basedOn w:val="88"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0">
    <w:name w:val="Medium Shading 2"/>
    <w:basedOn w:val="88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61">
    <w:name w:val="Medium Shading 2 Accent 1"/>
    <w:basedOn w:val="88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62">
    <w:name w:val="Medium Shading 2 Accent 2"/>
    <w:basedOn w:val="88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63">
    <w:name w:val="Medium Shading 2 Accent 3"/>
    <w:basedOn w:val="88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64">
    <w:name w:val="Medium Shading 2 Accent 4"/>
    <w:basedOn w:val="88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65">
    <w:name w:val="Medium Shading 2 Accent 5"/>
    <w:basedOn w:val="88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66">
    <w:name w:val="Medium Shading 2 Accent 6"/>
    <w:basedOn w:val="88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67">
    <w:name w:val="Medium List 1"/>
    <w:basedOn w:val="88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168">
    <w:name w:val="Medium List 1 Accent 1"/>
    <w:basedOn w:val="88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69">
    <w:name w:val="Medium List 1 Accent 2"/>
    <w:basedOn w:val="88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170">
    <w:name w:val="Medium List 1 Accent 3"/>
    <w:basedOn w:val="88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71">
    <w:name w:val="Medium List 1 Accent 4"/>
    <w:basedOn w:val="88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72">
    <w:name w:val="Medium List 1 Accent 5"/>
    <w:basedOn w:val="88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173">
    <w:name w:val="Medium List 1 Accent 6"/>
    <w:basedOn w:val="88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174">
    <w:name w:val="Medium List 2"/>
    <w:basedOn w:val="88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75">
    <w:name w:val="Medium List 2 Accent 1"/>
    <w:basedOn w:val="88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76">
    <w:name w:val="Medium List 2 Accent 2"/>
    <w:basedOn w:val="88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77">
    <w:name w:val="Medium List 2 Accent 3"/>
    <w:basedOn w:val="88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78">
    <w:name w:val="Medium List 2 Accent 4"/>
    <w:basedOn w:val="88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79">
    <w:name w:val="Medium List 2 Accent 5"/>
    <w:basedOn w:val="88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0">
    <w:name w:val="Medium List 2 Accent 6"/>
    <w:basedOn w:val="88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1">
    <w:name w:val="Medium Grid 1"/>
    <w:basedOn w:val="88"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82">
    <w:name w:val="Medium Grid 1 Accent 1"/>
    <w:basedOn w:val="88"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83">
    <w:name w:val="Medium Grid 1 Accent 2"/>
    <w:basedOn w:val="88"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84">
    <w:name w:val="Medium Grid 1 Accent 3"/>
    <w:basedOn w:val="88"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85">
    <w:name w:val="Medium Grid 1 Accent 4"/>
    <w:basedOn w:val="88"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86">
    <w:name w:val="Medium Grid 1 Accent 5"/>
    <w:basedOn w:val="88"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87">
    <w:name w:val="Medium Grid 1 Accent 6"/>
    <w:basedOn w:val="88"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188">
    <w:name w:val="Medium Grid 2"/>
    <w:basedOn w:val="88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89">
    <w:name w:val="Medium Grid 2 Accent 1"/>
    <w:basedOn w:val="88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90">
    <w:name w:val="Medium Grid 2 Accent 2"/>
    <w:basedOn w:val="88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91">
    <w:name w:val="Medium Grid 2 Accent 3"/>
    <w:basedOn w:val="88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92">
    <w:name w:val="Medium Grid 2 Accent 4"/>
    <w:basedOn w:val="88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93">
    <w:name w:val="Medium Grid 2 Accent 5"/>
    <w:basedOn w:val="88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94">
    <w:name w:val="Medium Grid 2 Accent 6"/>
    <w:basedOn w:val="88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95">
    <w:name w:val="Medium Grid 3"/>
    <w:basedOn w:val="88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96">
    <w:name w:val="Medium Grid 3 Accent 1"/>
    <w:basedOn w:val="88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97">
    <w:name w:val="Medium Grid 3 Accent 2"/>
    <w:basedOn w:val="88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98">
    <w:name w:val="Medium Grid 3 Accent 3"/>
    <w:basedOn w:val="88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99">
    <w:name w:val="Medium Grid 3 Accent 4"/>
    <w:basedOn w:val="88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200">
    <w:name w:val="Medium Grid 3 Accent 5"/>
    <w:basedOn w:val="88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201">
    <w:name w:val="Medium Grid 3 Accent 6"/>
    <w:basedOn w:val="88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202">
    <w:name w:val="Dark List"/>
    <w:basedOn w:val="88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203">
    <w:name w:val="Dark List Accent 1"/>
    <w:basedOn w:val="88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204">
    <w:name w:val="Dark List Accent 2"/>
    <w:basedOn w:val="88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205">
    <w:name w:val="Dark List Accent 3"/>
    <w:basedOn w:val="88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206">
    <w:name w:val="Dark List Accent 4"/>
    <w:basedOn w:val="88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207">
    <w:name w:val="Dark List Accent 5"/>
    <w:basedOn w:val="88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208">
    <w:name w:val="Dark List Accent 6"/>
    <w:basedOn w:val="88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209">
    <w:name w:val="Colorful Shading"/>
    <w:basedOn w:val="88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10">
    <w:name w:val="Colorful Shading Accent 1"/>
    <w:basedOn w:val="88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11">
    <w:name w:val="Colorful Shading Accent 2"/>
    <w:basedOn w:val="88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12">
    <w:name w:val="Colorful Shading Accent 3"/>
    <w:basedOn w:val="88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213">
    <w:name w:val="Colorful Shading Accent 4"/>
    <w:basedOn w:val="88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14">
    <w:name w:val="Colorful Shading Accent 5"/>
    <w:basedOn w:val="88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15">
    <w:name w:val="Colorful Shading Accent 6"/>
    <w:basedOn w:val="88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216">
    <w:name w:val="Colorful List"/>
    <w:basedOn w:val="88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17">
    <w:name w:val="Colorful List Accent 1"/>
    <w:basedOn w:val="88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18">
    <w:name w:val="Colorful List Accent 2"/>
    <w:basedOn w:val="88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219">
    <w:name w:val="Colorful List Accent 3"/>
    <w:basedOn w:val="88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220">
    <w:name w:val="Colorful List Accent 4"/>
    <w:basedOn w:val="88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221">
    <w:name w:val="Colorful List Accent 5"/>
    <w:basedOn w:val="88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222">
    <w:name w:val="Colorful List Accent 6"/>
    <w:basedOn w:val="88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223">
    <w:name w:val="Colorful Grid"/>
    <w:basedOn w:val="88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224">
    <w:name w:val="Colorful Grid Accent 1"/>
    <w:basedOn w:val="88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225">
    <w:name w:val="Colorful Grid Accent 2"/>
    <w:basedOn w:val="88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226">
    <w:name w:val="Colorful Grid Accent 3"/>
    <w:basedOn w:val="88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227">
    <w:name w:val="Colorful Grid Accent 4"/>
    <w:basedOn w:val="88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228">
    <w:name w:val="Colorful Grid Accent 5"/>
    <w:basedOn w:val="88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229">
    <w:name w:val="Colorful Grid Accent 6"/>
    <w:basedOn w:val="88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231">
    <w:name w:val="Strong"/>
    <w:basedOn w:val="230"/>
    <w:qFormat/>
    <w:uiPriority w:val="22"/>
    <w:rPr>
      <w:b/>
      <w:bCs/>
    </w:rPr>
  </w:style>
  <w:style w:type="character" w:styleId="232">
    <w:name w:val="endnote reference"/>
    <w:basedOn w:val="230"/>
    <w:semiHidden/>
    <w:unhideWhenUsed/>
    <w:uiPriority w:val="99"/>
    <w:rPr>
      <w:vertAlign w:val="superscript"/>
    </w:rPr>
  </w:style>
  <w:style w:type="character" w:styleId="233">
    <w:name w:val="page number"/>
    <w:basedOn w:val="230"/>
    <w:semiHidden/>
    <w:unhideWhenUsed/>
    <w:uiPriority w:val="99"/>
  </w:style>
  <w:style w:type="character" w:styleId="234">
    <w:name w:val="FollowedHyperlink"/>
    <w:basedOn w:val="230"/>
    <w:semiHidden/>
    <w:unhideWhenUsed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235">
    <w:name w:val="Emphasis"/>
    <w:basedOn w:val="230"/>
    <w:qFormat/>
    <w:uiPriority w:val="20"/>
    <w:rPr>
      <w:i/>
      <w:iCs/>
    </w:rPr>
  </w:style>
  <w:style w:type="character" w:styleId="236">
    <w:name w:val="line number"/>
    <w:basedOn w:val="230"/>
    <w:semiHidden/>
    <w:unhideWhenUsed/>
    <w:uiPriority w:val="99"/>
  </w:style>
  <w:style w:type="character" w:styleId="237">
    <w:name w:val="HTML Definition"/>
    <w:basedOn w:val="230"/>
    <w:semiHidden/>
    <w:unhideWhenUsed/>
    <w:qFormat/>
    <w:uiPriority w:val="99"/>
    <w:rPr>
      <w:i/>
      <w:iCs/>
    </w:rPr>
  </w:style>
  <w:style w:type="character" w:styleId="238">
    <w:name w:val="HTML Typewriter"/>
    <w:basedOn w:val="230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239">
    <w:name w:val="HTML Acronym"/>
    <w:basedOn w:val="230"/>
    <w:semiHidden/>
    <w:unhideWhenUsed/>
    <w:qFormat/>
    <w:uiPriority w:val="99"/>
  </w:style>
  <w:style w:type="character" w:styleId="240">
    <w:name w:val="HTML Variable"/>
    <w:basedOn w:val="230"/>
    <w:semiHidden/>
    <w:unhideWhenUsed/>
    <w:qFormat/>
    <w:uiPriority w:val="99"/>
    <w:rPr>
      <w:i/>
      <w:iCs/>
    </w:rPr>
  </w:style>
  <w:style w:type="character" w:styleId="241">
    <w:name w:val="Hyperlink"/>
    <w:basedOn w:val="230"/>
    <w:semiHidden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242">
    <w:name w:val="HTML Code"/>
    <w:basedOn w:val="230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243">
    <w:name w:val="annotation reference"/>
    <w:basedOn w:val="230"/>
    <w:semiHidden/>
    <w:unhideWhenUsed/>
    <w:uiPriority w:val="99"/>
    <w:rPr>
      <w:sz w:val="21"/>
      <w:szCs w:val="21"/>
    </w:rPr>
  </w:style>
  <w:style w:type="character" w:styleId="244">
    <w:name w:val="HTML Cite"/>
    <w:basedOn w:val="230"/>
    <w:semiHidden/>
    <w:unhideWhenUsed/>
    <w:uiPriority w:val="99"/>
    <w:rPr>
      <w:i/>
      <w:iCs/>
    </w:rPr>
  </w:style>
  <w:style w:type="character" w:styleId="245">
    <w:name w:val="footnote reference"/>
    <w:basedOn w:val="230"/>
    <w:semiHidden/>
    <w:unhideWhenUsed/>
    <w:qFormat/>
    <w:uiPriority w:val="99"/>
    <w:rPr>
      <w:vertAlign w:val="superscript"/>
    </w:rPr>
  </w:style>
  <w:style w:type="character" w:styleId="246">
    <w:name w:val="HTML Keyboard"/>
    <w:basedOn w:val="230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247">
    <w:name w:val="HTML Sample"/>
    <w:basedOn w:val="230"/>
    <w:semiHidden/>
    <w:unhideWhenUsed/>
    <w:uiPriority w:val="99"/>
    <w:rPr>
      <w:rFonts w:ascii="Courier New" w:hAnsi="Courier New" w:cs="Courier New"/>
    </w:rPr>
  </w:style>
  <w:style w:type="character" w:customStyle="1" w:styleId="248">
    <w:name w:val="页眉 字符"/>
    <w:basedOn w:val="230"/>
    <w:link w:val="57"/>
    <w:qFormat/>
    <w:uiPriority w:val="99"/>
    <w:rPr>
      <w:sz w:val="18"/>
      <w:szCs w:val="18"/>
    </w:rPr>
  </w:style>
  <w:style w:type="character" w:customStyle="1" w:styleId="249">
    <w:name w:val="页脚 字符"/>
    <w:basedOn w:val="230"/>
    <w:link w:val="55"/>
    <w:qFormat/>
    <w:uiPriority w:val="99"/>
    <w:rPr>
      <w:sz w:val="18"/>
      <w:szCs w:val="18"/>
    </w:rPr>
  </w:style>
  <w:style w:type="character" w:customStyle="1" w:styleId="250">
    <w:name w:val="批注框文本 字符"/>
    <w:basedOn w:val="230"/>
    <w:link w:val="54"/>
    <w:semiHidden/>
    <w:uiPriority w:val="99"/>
    <w:rPr>
      <w:sz w:val="18"/>
      <w:szCs w:val="18"/>
    </w:rPr>
  </w:style>
  <w:style w:type="character" w:customStyle="1" w:styleId="251">
    <w:name w:val="脚注文本 字符"/>
    <w:basedOn w:val="230"/>
    <w:link w:val="67"/>
    <w:semiHidden/>
    <w:qFormat/>
    <w:uiPriority w:val="99"/>
    <w:rPr>
      <w:sz w:val="18"/>
      <w:szCs w:val="18"/>
    </w:rPr>
  </w:style>
  <w:style w:type="character" w:customStyle="1" w:styleId="252">
    <w:name w:val="HTML 地址 字符"/>
    <w:basedOn w:val="230"/>
    <w:link w:val="41"/>
    <w:semiHidden/>
    <w:uiPriority w:val="99"/>
    <w:rPr>
      <w:i/>
      <w:iCs/>
    </w:rPr>
  </w:style>
  <w:style w:type="character" w:customStyle="1" w:styleId="253">
    <w:name w:val="HTML 预设格式 字符"/>
    <w:basedOn w:val="230"/>
    <w:link w:val="80"/>
    <w:semiHidden/>
    <w:uiPriority w:val="99"/>
    <w:rPr>
      <w:rFonts w:ascii="Courier New" w:hAnsi="Courier New" w:cs="Courier New"/>
      <w:sz w:val="20"/>
      <w:szCs w:val="20"/>
    </w:rPr>
  </w:style>
  <w:style w:type="character" w:customStyle="1" w:styleId="254">
    <w:name w:val="标题 1 字符"/>
    <w:basedOn w:val="230"/>
    <w:link w:val="3"/>
    <w:uiPriority w:val="9"/>
    <w:rPr>
      <w:b/>
      <w:bCs/>
      <w:kern w:val="44"/>
      <w:sz w:val="44"/>
      <w:szCs w:val="44"/>
    </w:rPr>
  </w:style>
  <w:style w:type="paragraph" w:customStyle="1" w:styleId="255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256">
    <w:name w:val="标题 字符"/>
    <w:basedOn w:val="230"/>
    <w:link w:val="84"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257">
    <w:name w:val="标题 2 字符"/>
    <w:basedOn w:val="230"/>
    <w:link w:val="4"/>
    <w:semiHidden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58">
    <w:name w:val="标题 3 字符"/>
    <w:basedOn w:val="230"/>
    <w:link w:val="5"/>
    <w:semiHidden/>
    <w:qFormat/>
    <w:uiPriority w:val="9"/>
    <w:rPr>
      <w:b/>
      <w:bCs/>
      <w:sz w:val="32"/>
      <w:szCs w:val="32"/>
    </w:rPr>
  </w:style>
  <w:style w:type="character" w:customStyle="1" w:styleId="259">
    <w:name w:val="标题 4 字符"/>
    <w:basedOn w:val="230"/>
    <w:link w:val="6"/>
    <w:semiHidden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60">
    <w:name w:val="标题 5 字符"/>
    <w:basedOn w:val="230"/>
    <w:link w:val="7"/>
    <w:semiHidden/>
    <w:uiPriority w:val="9"/>
    <w:rPr>
      <w:b/>
      <w:bCs/>
      <w:sz w:val="28"/>
      <w:szCs w:val="28"/>
    </w:rPr>
  </w:style>
  <w:style w:type="character" w:customStyle="1" w:styleId="261">
    <w:name w:val="标题 6 字符"/>
    <w:basedOn w:val="230"/>
    <w:link w:val="8"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262">
    <w:name w:val="标题 7 字符"/>
    <w:basedOn w:val="230"/>
    <w:link w:val="9"/>
    <w:semiHidden/>
    <w:uiPriority w:val="9"/>
    <w:rPr>
      <w:b/>
      <w:bCs/>
      <w:sz w:val="24"/>
      <w:szCs w:val="24"/>
    </w:rPr>
  </w:style>
  <w:style w:type="character" w:customStyle="1" w:styleId="263">
    <w:name w:val="标题 8 字符"/>
    <w:basedOn w:val="230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264">
    <w:name w:val="标题 9 字符"/>
    <w:basedOn w:val="230"/>
    <w:link w:val="11"/>
    <w:semiHidden/>
    <w:uiPriority w:val="9"/>
    <w:rPr>
      <w:rFonts w:asciiTheme="majorHAnsi" w:hAnsiTheme="majorHAnsi" w:eastAsiaTheme="majorEastAsia" w:cstheme="majorBidi"/>
      <w:szCs w:val="21"/>
    </w:rPr>
  </w:style>
  <w:style w:type="character" w:customStyle="1" w:styleId="265">
    <w:name w:val="Subtle Reference"/>
    <w:basedOn w:val="230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266">
    <w:name w:val="Subtle Emphasis"/>
    <w:basedOn w:val="230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267">
    <w:name w:val="称呼 字符"/>
    <w:basedOn w:val="230"/>
    <w:link w:val="30"/>
    <w:semiHidden/>
    <w:uiPriority w:val="99"/>
  </w:style>
  <w:style w:type="character" w:customStyle="1" w:styleId="268">
    <w:name w:val="纯文本 字符"/>
    <w:basedOn w:val="230"/>
    <w:link w:val="45"/>
    <w:semiHidden/>
    <w:uiPriority w:val="99"/>
    <w:rPr>
      <w:rFonts w:ascii="宋体" w:hAnsi="Courier New" w:eastAsia="宋体" w:cs="Courier New"/>
      <w:szCs w:val="21"/>
    </w:rPr>
  </w:style>
  <w:style w:type="character" w:customStyle="1" w:styleId="269">
    <w:name w:val="电子邮件签名 字符"/>
    <w:basedOn w:val="230"/>
    <w:link w:val="19"/>
    <w:semiHidden/>
    <w:uiPriority w:val="99"/>
  </w:style>
  <w:style w:type="character" w:customStyle="1" w:styleId="270">
    <w:name w:val="副标题 字符"/>
    <w:basedOn w:val="230"/>
    <w:link w:val="64"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271">
    <w:name w:val="宏文本 字符"/>
    <w:basedOn w:val="230"/>
    <w:link w:val="2"/>
    <w:semiHidden/>
    <w:uiPriority w:val="99"/>
    <w:rPr>
      <w:rFonts w:ascii="Courier New" w:hAnsi="Courier New" w:eastAsia="宋体" w:cs="Courier New"/>
      <w:sz w:val="24"/>
      <w:szCs w:val="24"/>
    </w:rPr>
  </w:style>
  <w:style w:type="character" w:customStyle="1" w:styleId="272">
    <w:name w:val="结束语 字符"/>
    <w:basedOn w:val="230"/>
    <w:link w:val="32"/>
    <w:semiHidden/>
    <w:uiPriority w:val="99"/>
  </w:style>
  <w:style w:type="paragraph" w:styleId="273">
    <w:name w:val="List Paragraph"/>
    <w:basedOn w:val="1"/>
    <w:qFormat/>
    <w:uiPriority w:val="34"/>
    <w:pPr>
      <w:ind w:firstLine="420" w:firstLineChars="200"/>
    </w:pPr>
  </w:style>
  <w:style w:type="character" w:customStyle="1" w:styleId="274">
    <w:name w:val="Intense Reference"/>
    <w:basedOn w:val="230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275">
    <w:name w:val="Intense Emphasis"/>
    <w:basedOn w:val="230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276">
    <w:name w:val="Intense Quote"/>
    <w:basedOn w:val="1"/>
    <w:next w:val="1"/>
    <w:link w:val="27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77">
    <w:name w:val="明显引用 字符"/>
    <w:basedOn w:val="230"/>
    <w:link w:val="27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78">
    <w:name w:val="批注文字 字符"/>
    <w:basedOn w:val="230"/>
    <w:link w:val="28"/>
    <w:semiHidden/>
    <w:uiPriority w:val="99"/>
  </w:style>
  <w:style w:type="character" w:customStyle="1" w:styleId="279">
    <w:name w:val="批注主题 字符"/>
    <w:basedOn w:val="278"/>
    <w:link w:val="85"/>
    <w:semiHidden/>
    <w:uiPriority w:val="99"/>
    <w:rPr>
      <w:b/>
      <w:bCs/>
    </w:rPr>
  </w:style>
  <w:style w:type="character" w:customStyle="1" w:styleId="280">
    <w:name w:val="签名 字符"/>
    <w:basedOn w:val="230"/>
    <w:link w:val="58"/>
    <w:semiHidden/>
    <w:uiPriority w:val="99"/>
  </w:style>
  <w:style w:type="character" w:customStyle="1" w:styleId="281">
    <w:name w:val="日期 字符"/>
    <w:basedOn w:val="230"/>
    <w:link w:val="50"/>
    <w:semiHidden/>
    <w:uiPriority w:val="99"/>
  </w:style>
  <w:style w:type="character" w:customStyle="1" w:styleId="282">
    <w:name w:val="Book Title"/>
    <w:basedOn w:val="230"/>
    <w:qFormat/>
    <w:uiPriority w:val="33"/>
    <w:rPr>
      <w:b/>
      <w:bCs/>
      <w:smallCaps/>
      <w:spacing w:val="5"/>
    </w:rPr>
  </w:style>
  <w:style w:type="paragraph" w:customStyle="1" w:styleId="283">
    <w:name w:val="Bibliography"/>
    <w:basedOn w:val="1"/>
    <w:next w:val="1"/>
    <w:semiHidden/>
    <w:unhideWhenUsed/>
    <w:uiPriority w:val="37"/>
  </w:style>
  <w:style w:type="character" w:customStyle="1" w:styleId="284">
    <w:name w:val="尾注文本 字符"/>
    <w:basedOn w:val="230"/>
    <w:link w:val="52"/>
    <w:semiHidden/>
    <w:uiPriority w:val="99"/>
  </w:style>
  <w:style w:type="character" w:customStyle="1" w:styleId="285">
    <w:name w:val="文档结构图 字符"/>
    <w:basedOn w:val="230"/>
    <w:link w:val="26"/>
    <w:semiHidden/>
    <w:uiPriority w:val="99"/>
    <w:rPr>
      <w:rFonts w:ascii="宋体" w:eastAsia="宋体"/>
      <w:sz w:val="18"/>
      <w:szCs w:val="18"/>
    </w:rPr>
  </w:style>
  <w:style w:type="paragraph" w:styleId="286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287">
    <w:name w:val="信息标题 字符"/>
    <w:basedOn w:val="230"/>
    <w:link w:val="79"/>
    <w:semiHidden/>
    <w:uiPriority w:val="99"/>
    <w:rPr>
      <w:rFonts w:asciiTheme="majorHAnsi" w:hAnsiTheme="majorHAnsi" w:eastAsiaTheme="majorEastAsia" w:cstheme="majorBidi"/>
      <w:sz w:val="24"/>
      <w:szCs w:val="24"/>
      <w:shd w:val="pct20" w:color="auto" w:fill="auto"/>
    </w:rPr>
  </w:style>
  <w:style w:type="paragraph" w:styleId="288">
    <w:name w:val="Quote"/>
    <w:basedOn w:val="1"/>
    <w:next w:val="1"/>
    <w:link w:val="28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289">
    <w:name w:val="引用 字符"/>
    <w:basedOn w:val="230"/>
    <w:link w:val="28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styleId="290">
    <w:name w:val="Placeholder Text"/>
    <w:basedOn w:val="230"/>
    <w:semiHidden/>
    <w:uiPriority w:val="99"/>
    <w:rPr>
      <w:color w:val="808080"/>
    </w:rPr>
  </w:style>
  <w:style w:type="character" w:customStyle="1" w:styleId="291">
    <w:name w:val="正文文本 字符"/>
    <w:basedOn w:val="230"/>
    <w:link w:val="34"/>
    <w:semiHidden/>
    <w:uiPriority w:val="99"/>
  </w:style>
  <w:style w:type="character" w:customStyle="1" w:styleId="292">
    <w:name w:val="正文首行缩进 字符"/>
    <w:basedOn w:val="291"/>
    <w:link w:val="86"/>
    <w:semiHidden/>
    <w:uiPriority w:val="99"/>
  </w:style>
  <w:style w:type="character" w:customStyle="1" w:styleId="293">
    <w:name w:val="正文文本缩进 字符"/>
    <w:basedOn w:val="230"/>
    <w:link w:val="35"/>
    <w:semiHidden/>
    <w:uiPriority w:val="99"/>
  </w:style>
  <w:style w:type="character" w:customStyle="1" w:styleId="294">
    <w:name w:val="正文首行缩进 2 字符"/>
    <w:basedOn w:val="293"/>
    <w:link w:val="87"/>
    <w:semiHidden/>
    <w:uiPriority w:val="99"/>
  </w:style>
  <w:style w:type="character" w:customStyle="1" w:styleId="295">
    <w:name w:val="正文文本 2 字符"/>
    <w:basedOn w:val="230"/>
    <w:link w:val="76"/>
    <w:semiHidden/>
    <w:uiPriority w:val="99"/>
  </w:style>
  <w:style w:type="character" w:customStyle="1" w:styleId="296">
    <w:name w:val="正文文本 3 字符"/>
    <w:basedOn w:val="230"/>
    <w:link w:val="31"/>
    <w:semiHidden/>
    <w:uiPriority w:val="99"/>
    <w:rPr>
      <w:sz w:val="16"/>
      <w:szCs w:val="16"/>
    </w:rPr>
  </w:style>
  <w:style w:type="character" w:customStyle="1" w:styleId="297">
    <w:name w:val="正文文本缩进 2 字符"/>
    <w:basedOn w:val="230"/>
    <w:link w:val="51"/>
    <w:semiHidden/>
    <w:uiPriority w:val="99"/>
  </w:style>
  <w:style w:type="character" w:customStyle="1" w:styleId="298">
    <w:name w:val="正文文本缩进 3 字符"/>
    <w:basedOn w:val="230"/>
    <w:link w:val="70"/>
    <w:semiHidden/>
    <w:uiPriority w:val="99"/>
    <w:rPr>
      <w:sz w:val="16"/>
      <w:szCs w:val="16"/>
    </w:rPr>
  </w:style>
  <w:style w:type="character" w:customStyle="1" w:styleId="299">
    <w:name w:val="注释标题 字符"/>
    <w:basedOn w:val="230"/>
    <w:link w:val="16"/>
    <w:semiHidden/>
    <w:uiPriority w:val="99"/>
  </w:style>
  <w:style w:type="table" w:customStyle="1" w:styleId="300">
    <w:name w:val="Grid Table 6 Colorful Accent 6"/>
    <w:basedOn w:val="88"/>
    <w:uiPriority w:val="51"/>
    <w:rPr>
      <w:color w:val="E46C0A" w:themeColor="accent6" w:themeShade="BF"/>
    </w:rPr>
    <w:tblPr>
      <w:tblBorders>
        <w:top w:val="single" w:color="FABF8F" w:themeColor="accent6" w:themeTint="99" w:sz="4" w:space="0"/>
        <w:left w:val="single" w:color="FABF8F" w:themeColor="accent6" w:themeTint="99" w:sz="4" w:space="0"/>
        <w:bottom w:val="single" w:color="FABF8F" w:themeColor="accent6" w:themeTint="99" w:sz="4" w:space="0"/>
        <w:right w:val="single" w:color="FABF8F" w:themeColor="accent6" w:themeTint="99" w:sz="4" w:space="0"/>
        <w:insideH w:val="single" w:color="FABF8F" w:themeColor="accent6" w:themeTint="99" w:sz="4" w:space="0"/>
        <w:insideV w:val="single" w:color="FABF8F" w:themeColor="accent6" w:themeTint="99" w:sz="4" w:space="0"/>
      </w:tblBorders>
    </w:tblPr>
    <w:tblStylePr w:type="firstRow">
      <w:rPr>
        <w:b/>
        <w:bCs/>
      </w:rPr>
      <w:tcPr>
        <w:tcBorders>
          <w:bottom w:val="single" w:color="FABF8F" w:themeColor="accent6" w:themeTint="99" w:sz="12" w:space="0"/>
        </w:tcBorders>
      </w:tcPr>
    </w:tblStylePr>
    <w:tblStylePr w:type="lastRow">
      <w:rPr>
        <w:b/>
        <w:bCs/>
      </w:rPr>
      <w:tcPr>
        <w:tcBorders>
          <w:top w:val="double" w:color="FABF8F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9D9" w:themeFill="accent6" w:themeFillTint="33"/>
      </w:tcPr>
    </w:tblStylePr>
    <w:tblStylePr w:type="band1Horz">
      <w:tcPr>
        <w:shd w:val="clear" w:color="auto" w:fill="FDE9D9" w:themeFill="accent6" w:themeFillTint="33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D19CBA-A027-4CDF-B07D-98830ECCB22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 R C</Company>
  <Pages>3</Pages>
  <Words>254</Words>
  <Characters>1454</Characters>
  <Lines>12</Lines>
  <Paragraphs>3</Paragraphs>
  <TotalTime>76</TotalTime>
  <ScaleCrop>false</ScaleCrop>
  <LinksUpToDate>false</LinksUpToDate>
  <CharactersWithSpaces>1705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2021-12-01T09:39:00Z</dcterms:created>
  <dc:creator>Administrator</dc:creator>
  <cp:lastModifiedBy>zy</cp:lastModifiedBy>
  <dcterms:modified xsi:type="dcterms:W3CDTF">2023-12-04T02:56:14Z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3BB466800CF44025B36C6A5B9CB71AB9_12</vt:lpwstr>
  </property>
</Properties>
</file>