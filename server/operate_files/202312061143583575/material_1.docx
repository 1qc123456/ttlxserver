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2F2F2" w:themeColor="background1" w:themeShade="F2"/>
  <w:body>
    <w:p>
      <w:pPr>
        <w:ind w:firstLine="707"/>
        <w:jc w:val="center"/>
        <w:rPr>
          <w:rFonts w:ascii="楷体" w:hAnsi="楷体" w:eastAsia="楷体" w:cs="宋体"/>
          <w:color w:val="333333"/>
          <w:kern w:val="0"/>
          <w:sz w:val="36"/>
          <w:szCs w:val="36"/>
        </w:rPr>
      </w:pPr>
      <w:r>
        <w:rPr>
          <w:rFonts w:hint="eastAsia" w:ascii="楷体" w:hAnsi="楷体" w:eastAsia="楷体" w:cs="宋体"/>
          <w:color w:val="333333"/>
          <w:kern w:val="0"/>
          <w:sz w:val="36"/>
          <w:szCs w:val="36"/>
        </w:rPr>
        <w:t>《关于推动现代职业教育高质量发展的意见》</w:t>
      </w:r>
    </w:p>
    <w:p>
      <w:pPr>
        <w:ind w:firstLine="468"/>
        <w:rPr>
          <w:rFonts w:ascii="宋体" w:hAnsi="宋体" w:eastAsia="宋体" w:cs="宋体"/>
          <w:color w:val="333333"/>
          <w:kern w:val="0"/>
          <w:sz w:val="24"/>
          <w:szCs w:val="24"/>
        </w:rPr>
      </w:pPr>
      <w:r>
        <w:rPr>
          <w:rFonts w:hint="eastAsia" w:ascii="宋体" w:hAnsi="宋体" w:eastAsia="宋体" w:cs="宋体"/>
          <w:color w:val="333333"/>
          <w:kern w:val="0"/>
          <w:sz w:val="24"/>
          <w:szCs w:val="24"/>
        </w:rPr>
        <w:t>职业教育是国民教育体系和人力资源开发的重要组成部分，肩负着培养多样化人才、传承技术技能、促进就业创业的重要职责。在全面建设社会主义现代化国家新征程中，职业教育前途广阔、大有可为。为贯彻落实全国职业教育大会精神，推动现代职业教育高质量发展，现提出如下意见。</w:t>
      </w:r>
    </w:p>
    <w:p>
      <w:pPr>
        <w:pStyle w:val="3"/>
        <w:spacing w:before="333" w:after="166"/>
        <w:ind w:firstLine="627"/>
      </w:pPr>
      <w:r>
        <w:rPr>
          <w:rFonts w:hint="eastAsia"/>
        </w:rPr>
        <w:t>一、总体要求</w:t>
      </w:r>
    </w:p>
    <w:p>
      <w:pPr>
        <w:pStyle w:val="4"/>
        <w:ind w:firstLine="468"/>
      </w:pPr>
      <w:r>
        <w:rPr>
          <w:rFonts w:hint="eastAsia"/>
        </w:rPr>
        <w:t>（一）指导思想。</w:t>
      </w:r>
    </w:p>
    <w:p>
      <w:pPr>
        <w:ind w:firstLine="468"/>
        <w:rPr>
          <w:rFonts w:ascii="宋体" w:hAnsi="宋体" w:eastAsia="宋体" w:cs="宋体"/>
          <w:color w:val="333333"/>
          <w:kern w:val="0"/>
          <w:sz w:val="24"/>
          <w:szCs w:val="24"/>
        </w:rPr>
      </w:pPr>
      <w:r>
        <w:rPr>
          <w:rFonts w:hint="eastAsia" w:ascii="宋体" w:hAnsi="宋体" w:eastAsia="宋体" w:cs="宋体"/>
          <w:color w:val="333333"/>
          <w:kern w:val="0"/>
          <w:sz w:val="24"/>
          <w:szCs w:val="24"/>
        </w:rPr>
        <w:t>以习近平新时代中国特色社会主义思想为指导，深入贯彻党的十九大和十九届二中、三中、四中、五中全会精神，坚持党的领导，坚持正确办学方向，坚持立德树人，优化类型定位，深入推进育人方式、办学模式、管理体制、保障机制改革，切实增强职业教育适应性，加快构建现代职业教育体系，建设技能型社会，弘扬工匠精神，培养更多高素质技术技能人才、能工巧匠、大国工匠，为全面建设社会主义现代化国家提供有力人才和技能支撑。</w:t>
      </w:r>
    </w:p>
    <w:p>
      <w:pPr>
        <w:pStyle w:val="4"/>
        <w:ind w:firstLine="468"/>
      </w:pPr>
      <w:r>
        <w:rPr>
          <w:rFonts w:hint="eastAsia"/>
        </w:rPr>
        <w:t>（二）工作要求。</w:t>
      </w:r>
    </w:p>
    <w:p>
      <w:pPr>
        <w:ind w:firstLine="468"/>
        <w:rPr>
          <w:rFonts w:ascii="宋体" w:hAnsi="宋体" w:eastAsia="宋体" w:cs="宋体"/>
          <w:color w:val="333333"/>
          <w:kern w:val="0"/>
          <w:sz w:val="24"/>
          <w:szCs w:val="24"/>
        </w:rPr>
      </w:pPr>
      <w:r>
        <w:rPr>
          <w:rFonts w:hint="eastAsia" w:ascii="宋体" w:hAnsi="宋体" w:eastAsia="宋体" w:cs="宋体"/>
          <w:color w:val="333333"/>
          <w:kern w:val="0"/>
          <w:sz w:val="24"/>
          <w:szCs w:val="24"/>
        </w:rPr>
        <w:t>坚持立德树人、德技并修，推动思想政治教育与技术技能培养融合统一；坚持产教融合、校企合作，推动形成产教良性互动、校企优势互补的发展格局；坚持面向市场、促进就业，推动学校布局、专业设置、人才培养与市场需求相对接；坚持面向实践、强化能力，让更多青年凭借一技之长实现人生价值；坚持面向人人、因材施教，营造人人努力成才、人人皆可成才、人人尽展其才的良好环境。</w:t>
      </w:r>
    </w:p>
    <w:p>
      <w:pPr>
        <w:pStyle w:val="4"/>
        <w:ind w:firstLine="468"/>
      </w:pPr>
      <w:r>
        <w:rPr>
          <w:rFonts w:hint="eastAsia"/>
        </w:rPr>
        <w:t>（三）主要目标。</w:t>
      </w:r>
    </w:p>
    <w:p>
      <w:pPr>
        <w:ind w:firstLine="468"/>
        <w:rPr>
          <w:rFonts w:ascii="宋体" w:hAnsi="宋体" w:eastAsia="宋体" w:cs="宋体"/>
          <w:color w:val="333333"/>
          <w:kern w:val="0"/>
          <w:sz w:val="24"/>
          <w:szCs w:val="24"/>
        </w:rPr>
      </w:pPr>
      <w:r>
        <w:rPr>
          <w:rFonts w:hint="eastAsia" w:ascii="宋体" w:hAnsi="宋体" w:eastAsia="宋体" w:cs="宋体"/>
          <w:color w:val="333333"/>
          <w:kern w:val="0"/>
          <w:sz w:val="24"/>
          <w:szCs w:val="24"/>
        </w:rPr>
        <w:t>到2025年，职业教育类型特色更加鲜明，现代职业教育体系基本建成，技能型社会建设全面推进。办学格局更加优化，办学条件大幅改善，职业本科教育招生规模不低于高等职业教育招生规模的10%，职业教育吸引力和培养质量显著提高。</w:t>
      </w:r>
    </w:p>
    <w:p>
      <w:pPr>
        <w:ind w:firstLine="468"/>
        <w:rPr>
          <w:rFonts w:ascii="宋体" w:hAnsi="宋体" w:eastAsia="宋体" w:cs="宋体"/>
          <w:color w:val="333333"/>
          <w:kern w:val="0"/>
          <w:sz w:val="24"/>
          <w:szCs w:val="24"/>
        </w:rPr>
      </w:pPr>
      <w:r>
        <w:rPr>
          <w:rFonts w:hint="eastAsia" w:ascii="宋体" w:hAnsi="宋体" w:eastAsia="宋体" w:cs="宋体"/>
          <w:color w:val="333333"/>
          <w:kern w:val="0"/>
          <w:sz w:val="24"/>
          <w:szCs w:val="24"/>
        </w:rPr>
        <w:t>到2035年，职业教育整体水平进入世界前列，技能型社会基本建成。技术技能人才社会地位大幅提升，职业教育供给与经济社会发展需求高度匹配，在全面建设社会主义现代化国家中的作用显著增强。</w:t>
      </w:r>
    </w:p>
    <w:p>
      <w:pPr>
        <w:pStyle w:val="3"/>
        <w:spacing w:before="333" w:after="166"/>
        <w:ind w:firstLine="627"/>
      </w:pPr>
      <w:r>
        <w:rPr>
          <w:rFonts w:hint="eastAsia"/>
        </w:rPr>
        <w:t>二、强化职业教育类型特色</w:t>
      </w:r>
    </w:p>
    <w:p>
      <w:pPr>
        <w:pStyle w:val="4"/>
        <w:ind w:firstLine="468"/>
      </w:pPr>
      <w:r>
        <w:rPr>
          <w:rFonts w:hint="eastAsia"/>
        </w:rPr>
        <w:t>（四）巩固职业教育类型定位。</w:t>
      </w:r>
    </w:p>
    <w:p>
      <w:pPr>
        <w:ind w:firstLine="468"/>
        <w:rPr>
          <w:rFonts w:ascii="宋体" w:hAnsi="宋体" w:eastAsia="宋体" w:cs="宋体"/>
          <w:color w:val="333333"/>
          <w:kern w:val="0"/>
          <w:sz w:val="24"/>
          <w:szCs w:val="24"/>
        </w:rPr>
      </w:pPr>
      <w:r>
        <w:rPr>
          <w:rFonts w:hint="eastAsia" w:ascii="宋体" w:hAnsi="宋体" w:eastAsia="宋体" w:cs="宋体"/>
          <w:color w:val="333333"/>
          <w:kern w:val="0"/>
          <w:sz w:val="24"/>
          <w:szCs w:val="24"/>
        </w:rPr>
        <w:t>因地制宜、统筹推进职业教育与普通教育协调发展。加快建立“职教高考”制度，完善“文化素质+职业技能”考试招生办法，加强省级统筹，确保公平公正。加强职业教育理论研究，及时总结中国特色职业教育办学规律和制度模式。</w:t>
      </w:r>
    </w:p>
    <w:p>
      <w:pPr>
        <w:pStyle w:val="4"/>
        <w:ind w:firstLine="468"/>
      </w:pPr>
      <w:r>
        <w:rPr>
          <w:rFonts w:hint="eastAsia"/>
        </w:rPr>
        <w:t>（五）推进不同层次职业教育纵向贯通。</w:t>
      </w:r>
    </w:p>
    <w:p>
      <w:pPr>
        <w:ind w:firstLine="468"/>
        <w:rPr>
          <w:rFonts w:ascii="宋体" w:hAnsi="宋体" w:eastAsia="宋体" w:cs="宋体"/>
          <w:color w:val="333333"/>
          <w:kern w:val="0"/>
          <w:sz w:val="24"/>
          <w:szCs w:val="24"/>
        </w:rPr>
      </w:pPr>
      <w:r>
        <w:rPr>
          <w:rFonts w:hint="eastAsia" w:ascii="宋体" w:hAnsi="宋体" w:eastAsia="宋体" w:cs="宋体"/>
          <w:color w:val="333333"/>
          <w:kern w:val="0"/>
          <w:sz w:val="24"/>
          <w:szCs w:val="24"/>
        </w:rPr>
        <w:drawing>
          <wp:anchor distT="0" distB="0" distL="114300" distR="114300" simplePos="0" relativeHeight="251659264" behindDoc="0" locked="0" layoutInCell="1" allowOverlap="1">
            <wp:simplePos x="0" y="0"/>
            <wp:positionH relativeFrom="margin">
              <wp:align>center</wp:align>
            </wp:positionH>
            <wp:positionV relativeFrom="paragraph">
              <wp:posOffset>937260</wp:posOffset>
            </wp:positionV>
            <wp:extent cx="1979930" cy="1799590"/>
            <wp:effectExtent l="0" t="0" r="1270" b="0"/>
            <wp:wrapSquare wrapText="bothSides"/>
            <wp:docPr id="1" name="图片 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979930" cy="1799590"/>
                    </a:xfrm>
                    <a:prstGeom prst="rect">
                      <a:avLst/>
                    </a:prstGeom>
                  </pic:spPr>
                </pic:pic>
              </a:graphicData>
            </a:graphic>
          </wp:anchor>
        </w:drawing>
      </w:r>
      <w:r>
        <w:rPr>
          <w:rStyle w:val="245"/>
          <w:rFonts w:ascii="宋体" w:hAnsi="宋体" w:eastAsia="宋体" w:cs="宋体"/>
          <w:color w:val="333333"/>
          <w:kern w:val="0"/>
          <w:sz w:val="24"/>
          <w:szCs w:val="24"/>
        </w:rPr>
        <w:footnoteReference w:id="0"/>
      </w:r>
      <w:r>
        <w:rPr>
          <w:rFonts w:hint="eastAsia" w:ascii="宋体" w:hAnsi="宋体" w:eastAsia="宋体" w:cs="宋体"/>
          <w:color w:val="333333"/>
          <w:kern w:val="0"/>
          <w:sz w:val="24"/>
          <w:szCs w:val="24"/>
        </w:rPr>
        <w:t>大力提升中等职业教育办学质量，优化布局结构，实施中等职业学校办学条件达标工程，采取合并、合作、托管、集团办学等措施，建设一批优秀中等职业学校和优质专业，注重为高等职业教育输送具有扎实技术技能基础和合格文化基础的生源。支持有条件的中等职业学校根据当地经济社会发展需要试办社区学院。推进高等职业教育提质培优，实施好“双高计划”，集中力量建设一批高水平高等职业学校和专业。稳步发展职业本科教育，高标准建设职业本科学校和专业，保持职业教育办学方向不变、培养模式不变、特色发展不变。一体化设计职业教育人才培养体系，推动各层次职业教育专业设置、培养目标、课程体系、培养方案衔接，支持在培养周期长、</w:t>
      </w:r>
      <w:bookmarkStart w:id="0" w:name="_GoBack"/>
      <w:bookmarkEnd w:id="0"/>
      <w:r>
        <w:rPr>
          <w:rFonts w:hint="eastAsia" w:ascii="宋体" w:hAnsi="宋体" w:eastAsia="宋体" w:cs="宋体"/>
          <w:color w:val="333333"/>
          <w:kern w:val="0"/>
          <w:sz w:val="24"/>
          <w:szCs w:val="24"/>
        </w:rPr>
        <w:t>技能要求高的专业领域实施长学制培养。鼓励应用型本科学校开展职业本科教育。按照专业大致对口原则，指导应用型本科学校、职业本科学校吸引更多中高职毕业生报考。</w:t>
      </w:r>
    </w:p>
    <w:p>
      <w:pPr>
        <w:pStyle w:val="4"/>
        <w:ind w:firstLine="468"/>
      </w:pPr>
      <w:r>
        <w:rPr>
          <w:rFonts w:hint="eastAsia"/>
        </w:rPr>
        <w:t>（六）促进不同类型教育横向融通。</w:t>
      </w:r>
    </w:p>
    <w:p>
      <w:pPr>
        <w:ind w:firstLine="468"/>
        <w:rPr>
          <w:rFonts w:ascii="宋体" w:hAnsi="宋体" w:eastAsia="宋体" w:cs="宋体"/>
          <w:color w:val="333333"/>
          <w:kern w:val="0"/>
          <w:sz w:val="24"/>
          <w:szCs w:val="24"/>
        </w:rPr>
      </w:pPr>
      <w:r>
        <w:rPr>
          <w:rFonts w:hint="eastAsia" w:ascii="宋体" w:hAnsi="宋体" w:eastAsia="宋体" w:cs="宋体"/>
          <w:color w:val="333333"/>
          <w:kern w:val="0"/>
          <w:sz w:val="24"/>
          <w:szCs w:val="24"/>
        </w:rPr>
        <w:t>加强各学段普通教育与职业教育渗透融通，在普通中小学实施职业启蒙教育，培养掌握技能的兴趣爱好和职业生涯规划的意识能力。探索发展以专项技能培养为主的特色综合高中。推动中等职业学校与普通高中、高等职业学校与应用型大学课程互选、学分互认。鼓励职业学校开展补贴性培训和市场化社会培训。制定国家资历框架，建设职业教育国家学分银行，实现各类学习成果的认证、积累和转换，加快构建服务全民终身学习的教育体系。</w:t>
      </w:r>
    </w:p>
    <w:sectPr>
      <w:headerReference r:id="rId7" w:type="first"/>
      <w:footerReference r:id="rId10" w:type="first"/>
      <w:headerReference r:id="rId5" w:type="default"/>
      <w:footerReference r:id="rId8" w:type="default"/>
      <w:headerReference r:id="rId6" w:type="even"/>
      <w:footerReference r:id="rId9" w:type="even"/>
      <w:pgSz w:w="11907" w:h="16839"/>
      <w:pgMar w:top="1418" w:right="1701" w:bottom="1418" w:left="1701" w:header="851" w:footer="992" w:gutter="340"/>
      <w:pgBorders w:offsetFrom="page">
        <w:top w:val="double" w:color="0070C0" w:sz="6" w:space="24"/>
        <w:left w:val="double" w:color="0070C0" w:sz="6" w:space="24"/>
        <w:bottom w:val="double" w:color="0070C0" w:sz="6" w:space="24"/>
        <w:right w:val="double" w:color="0070C0" w:sz="6" w:space="24"/>
      </w:pgBorders>
      <w:cols w:space="425" w:num="1"/>
      <w:docGrid w:type="linesAndChars" w:linePitch="333" w:charSpace="-13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08"/>
      </w:pPr>
      <w:r>
        <w:separator/>
      </w:r>
    </w:p>
  </w:endnote>
  <w:endnote w:type="continuationSeparator" w:id="1">
    <w:p>
      <w:pPr>
        <w:spacing w:line="240" w:lineRule="auto"/>
        <w:ind w:firstLine="408"/>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5"/>
      <w:ind w:firstLine="361"/>
      <w:jc w:val="center"/>
    </w:pPr>
    <w:r>
      <w:fldChar w:fldCharType="begin"/>
    </w:r>
    <w:r>
      <w:instrText xml:space="preserve"> </w:instrText>
    </w:r>
    <w:r>
      <w:rPr>
        <w:rFonts w:hint="eastAsia"/>
      </w:rPr>
      <w:instrText xml:space="preserve">TIME \@ "yyyy/M/d"</w:instrText>
    </w:r>
    <w:r>
      <w:instrText xml:space="preserve"> </w:instrText>
    </w:r>
    <w:r>
      <w:fldChar w:fldCharType="separate"/>
    </w:r>
    <w:r>
      <w:rPr>
        <w:rFonts w:hint="eastAsia"/>
      </w:rPr>
      <w:t>2023/12/4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5"/>
      <w:ind w:firstLine="36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5"/>
      <w:ind w:firstLine="36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pPr>
        <w:spacing w:before="0" w:after="0" w:line="300" w:lineRule="auto"/>
        <w:ind w:firstLine="408"/>
      </w:pPr>
      <w:r>
        <w:separator/>
      </w:r>
    </w:p>
  </w:footnote>
  <w:footnote w:type="continuationSeparator" w:id="3">
    <w:p>
      <w:pPr>
        <w:spacing w:before="0" w:after="0" w:line="300" w:lineRule="auto"/>
        <w:ind w:firstLine="408"/>
      </w:pPr>
      <w:r>
        <w:continuationSeparator/>
      </w:r>
    </w:p>
  </w:footnote>
  <w:footnote w:id="0">
    <w:p>
      <w:pPr>
        <w:pStyle w:val="67"/>
        <w:ind w:firstLine="347"/>
        <w:rPr>
          <w:rFonts w:ascii="楷体" w:hAnsi="楷体"/>
          <w:b w:val="0"/>
        </w:rPr>
      </w:pPr>
      <w:r>
        <w:rPr>
          <w:rStyle w:val="245"/>
          <w:rFonts w:ascii="楷体" w:hAnsi="楷体"/>
          <w:b w:val="0"/>
        </w:rPr>
        <w:footnoteRef/>
      </w:r>
      <w:r>
        <w:rPr>
          <w:rFonts w:hint="eastAsia" w:ascii="楷体" w:hAnsi="楷体"/>
          <w:b w:val="0"/>
        </w:rPr>
        <w:t>政策红利助推职业教育高质量发展</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7"/>
      <w:ind w:firstLine="361"/>
    </w:pPr>
    <w:r>
      <w:rPr>
        <w:sz w:val="18"/>
      </w:rPr>
      <w:pict>
        <v:shape id="PowerPlusWaterMarkObject39439" o:spid="_x0000_s2053" o:spt="136" type="#_x0000_t136" style="position:absolute;left:0pt;height:149.9pt;width:344.5pt;mso-position-horizontal:center;mso-position-horizontal-relative:margin;mso-position-vertical:center;mso-position-vertical-relative:margin;rotation:-2949120f;z-index:-251654144;mso-width-relative:page;mso-height-relative:page;" fillcolor="#0070C0" filled="t" stroked="f" coordsize="21600,21600" adj="10800">
          <v:path/>
          <v:fill on="t" opacity="32768f" focussize="0,0"/>
          <v:stroke on="f"/>
          <v:imagedata o:title=""/>
          <o:lock v:ext="edit" aspectratio="t"/>
          <v:textpath on="t" fitpath="t" trim="t" xscale="f" string="新华社" style="font-family:微软雅黑;font-size:149pt;v-same-letter-heights:f;v-text-align:center;"/>
        </v:shape>
      </w:pict>
    </w:r>
    <w:r>
      <w:rPr>
        <w:rFonts w:hint="eastAsia"/>
      </w:rPr>
      <w:t>新华社</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7"/>
      <w:ind w:firstLine="361"/>
    </w:pPr>
    <w:r>
      <w:pict>
        <v:shape id="PowerPlusWaterMarkObject1228316922" o:spid="_x0000_s2050" o:spt="136" type="#_x0000_t136" style="position:absolute;left:0pt;height:143.85pt;width:431.65pt;mso-position-horizontal:center;mso-position-horizontal-relative:margin;mso-position-vertical:center;mso-position-vertical-relative:margin;rotation:20643840f;z-index:-251655168;mso-width-relative:page;mso-height-relative:page;" fillcolor="#0070C0" filled="t" stroked="f" coordsize="21600,21600" o:allowincell="f">
          <v:path/>
          <v:fill on="t" opacity="32768f" focussize="0,0"/>
          <v:stroke on="f"/>
          <v:imagedata o:title=""/>
          <o:lock v:ext="edit"/>
          <v:textpath on="t" fitshape="t" fitpath="t" trim="f" xscale="f" string="新华社" style="font-family:华文新魏;font-size:1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57"/>
      <w:ind w:firstLine="361"/>
    </w:pPr>
    <w:r>
      <w:pict>
        <v:shape id="PowerPlusWaterMarkObject1228316921" o:spid="_x0000_s2049" o:spt="136" type="#_x0000_t136" style="position:absolute;left:0pt;height:143.85pt;width:431.65pt;mso-position-horizontal:center;mso-position-horizontal-relative:margin;mso-position-vertical:center;mso-position-vertical-relative:margin;rotation:20643840f;z-index:-251656192;mso-width-relative:page;mso-height-relative:page;" fillcolor="#0070C0" filled="t" stroked="f" coordsize="21600,21600" o:allowincell="f">
          <v:path/>
          <v:fill on="t" opacity="32768f" focussize="0,0"/>
          <v:stroke on="f"/>
          <v:imagedata o:title=""/>
          <o:lock v:ext="edit"/>
          <v:textpath on="t" fitshape="t" fitpath="t" trim="f" xscale="f" string="新华社" style="font-family:华文新魏;font-size:1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65"/>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47"/>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36"/>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14"/>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46"/>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17"/>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33"/>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40"/>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20"/>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24"/>
      <w:lvlText w:val=""/>
      <w:lvlJc w:val="left"/>
      <w:pPr>
        <w:tabs>
          <w:tab w:val="left" w:pos="360"/>
        </w:tabs>
        <w:ind w:left="360" w:hanging="360" w:hangingChars="200"/>
      </w:pPr>
      <w:rPr>
        <w:rFonts w:hint="default" w:ascii="Wingdings" w:hAnsi="Wingdings"/>
      </w:rPr>
    </w:lvl>
  </w:abstractNum>
  <w:num w:numId="1">
    <w:abstractNumId w:val="3"/>
  </w:num>
  <w:num w:numId="2">
    <w:abstractNumId w:val="5"/>
  </w:num>
  <w:num w:numId="3">
    <w:abstractNumId w:val="8"/>
  </w:num>
  <w:num w:numId="4">
    <w:abstractNumId w:val="9"/>
  </w:num>
  <w:num w:numId="5">
    <w:abstractNumId w:val="6"/>
  </w:num>
  <w:num w:numId="6">
    <w:abstractNumId w:val="2"/>
  </w:num>
  <w:num w:numId="7">
    <w:abstractNumId w:val="7"/>
  </w:num>
  <w:num w:numId="8">
    <w:abstractNumId w:val="4"/>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displayBackgroundShape w:val="1"/>
  <w:bordersDoNotSurroundHeader w:val="1"/>
  <w:bordersDoNotSurroundFooter w:val="1"/>
  <w:documentProtection w:enforcement="0"/>
  <w:defaultTabStop w:val="420"/>
  <w:drawingGridHorizontalSpacing w:val="102"/>
  <w:drawingGridVerticalSpacing w:val="333"/>
  <w:displayHorizontalDrawingGridEvery w:val="0"/>
  <w:characterSpacingControl w:val="compressPunctuation"/>
  <w:hdrShapeDefaults>
    <o:shapelayout v:ext="edit">
      <o:idmap v:ext="edit" data="2"/>
    </o:shapelayout>
  </w:hdrShapeDefaults>
  <w:footnotePr>
    <w:footnote w:id="2"/>
    <w:footnote w:id="3"/>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YwN2JiOGVkZTYyNGQ5MGRjNDMyYWMwZGI5YmExY2EifQ=="/>
  </w:docVars>
  <w:rsids>
    <w:rsidRoot w:val="00EE2629"/>
    <w:rsid w:val="00065291"/>
    <w:rsid w:val="000C04AD"/>
    <w:rsid w:val="000E1AED"/>
    <w:rsid w:val="000F3582"/>
    <w:rsid w:val="00187C6B"/>
    <w:rsid w:val="0020796C"/>
    <w:rsid w:val="00261A8F"/>
    <w:rsid w:val="00261DD1"/>
    <w:rsid w:val="00297DF6"/>
    <w:rsid w:val="003142A6"/>
    <w:rsid w:val="00376965"/>
    <w:rsid w:val="003F7B5A"/>
    <w:rsid w:val="0042717F"/>
    <w:rsid w:val="00455A09"/>
    <w:rsid w:val="004A08EA"/>
    <w:rsid w:val="004A4114"/>
    <w:rsid w:val="004B6D52"/>
    <w:rsid w:val="0052195E"/>
    <w:rsid w:val="005660BF"/>
    <w:rsid w:val="005D0900"/>
    <w:rsid w:val="005E581E"/>
    <w:rsid w:val="005F130C"/>
    <w:rsid w:val="00604C58"/>
    <w:rsid w:val="006244A2"/>
    <w:rsid w:val="007473B2"/>
    <w:rsid w:val="007C7453"/>
    <w:rsid w:val="0087550E"/>
    <w:rsid w:val="008B19F9"/>
    <w:rsid w:val="00994AED"/>
    <w:rsid w:val="009C02DF"/>
    <w:rsid w:val="00A56472"/>
    <w:rsid w:val="00B30527"/>
    <w:rsid w:val="00B51F59"/>
    <w:rsid w:val="00B57E8E"/>
    <w:rsid w:val="00BB521D"/>
    <w:rsid w:val="00C62411"/>
    <w:rsid w:val="00C74A98"/>
    <w:rsid w:val="00C85D54"/>
    <w:rsid w:val="00CE3B13"/>
    <w:rsid w:val="00D41ACC"/>
    <w:rsid w:val="00D764BE"/>
    <w:rsid w:val="00E3589F"/>
    <w:rsid w:val="00E7350C"/>
    <w:rsid w:val="00E96E47"/>
    <w:rsid w:val="00EB5D26"/>
    <w:rsid w:val="00ED4703"/>
    <w:rsid w:val="00EE2629"/>
    <w:rsid w:val="00EE7D26"/>
    <w:rsid w:val="00F21EF3"/>
    <w:rsid w:val="00FD5D79"/>
    <w:rsid w:val="00FE08F8"/>
    <w:rsid w:val="30CF43B3"/>
    <w:rsid w:val="53CF1392"/>
    <w:rsid w:val="55A536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qFormat="1" w:uiPriority="99" w:name="index 5"/>
    <w:lsdException w:qFormat="1" w:uiPriority="99" w:name="index 6"/>
    <w:lsdException w:uiPriority="99" w:name="index 7"/>
    <w:lsdException w:qFormat="1"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qFormat="1" w:uiPriority="39" w:name="toc 7"/>
    <w:lsdException w:uiPriority="39" w:name="toc 8"/>
    <w:lsdException w:uiPriority="39" w:name="toc 9"/>
    <w:lsdException w:qFormat="1"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qFormat="1" w:uiPriority="99" w:name="endnote text"/>
    <w:lsdException w:qFormat="1" w:uiPriority="99" w:name="table of authorities"/>
    <w:lsdException w:qFormat="1" w:uiPriority="99" w:name="macro"/>
    <w:lsdException w:uiPriority="99" w:name="toa heading"/>
    <w:lsdException w:uiPriority="99" w:name="List"/>
    <w:lsdException w:qFormat="1" w:uiPriority="99" w:name="List Bullet"/>
    <w:lsdException w:qFormat="1" w:uiPriority="99" w:name="List Number"/>
    <w:lsdException w:uiPriority="99" w:name="List 2"/>
    <w:lsdException w:qFormat="1" w:uiPriority="99" w:name="List 3"/>
    <w:lsdException w:uiPriority="99" w:name="List 4"/>
    <w:lsdException w:uiPriority="99" w:name="List 5"/>
    <w:lsdException w:uiPriority="99" w:name="List Bullet 2"/>
    <w:lsdException w:uiPriority="99" w:name="List Bullet 3"/>
    <w:lsdException w:qFormat="1" w:uiPriority="99" w:name="List Bullet 4"/>
    <w:lsdException w:uiPriority="99" w:name="List Bullet 5"/>
    <w:lsdException w:qFormat="1"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qFormat="1" w:uiPriority="99" w:name="Salutation"/>
    <w:lsdException w:uiPriority="99" w:name="Date"/>
    <w:lsdException w:uiPriority="99" w:name="Body Text First Indent"/>
    <w:lsdException w:uiPriority="99" w:name="Body Text First Indent 2"/>
    <w:lsdException w:qFormat="1"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name="Plain Text"/>
    <w:lsdException w:qFormat="1"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qFormat="1" w:uiPriority="99" w:name="Table Colorful 1"/>
    <w:lsdException w:qFormat="1" w:uiPriority="99" w:name="Table Colorful 2"/>
    <w:lsdException w:qFormat="1" w:uiPriority="99" w:name="Table Colorful 3"/>
    <w:lsdException w:uiPriority="99" w:name="Table Columns 1"/>
    <w:lsdException w:uiPriority="99" w:name="Table Columns 2"/>
    <w:lsdException w:qFormat="1" w:uiPriority="99" w:name="Table Columns 3"/>
    <w:lsdException w:qFormat="1" w:uiPriority="99" w:name="Table Columns 4"/>
    <w:lsdException w:uiPriority="99" w:name="Table Columns 5"/>
    <w:lsdException w:qFormat="1" w:uiPriority="99" w:name="Table Grid 1"/>
    <w:lsdException w:uiPriority="99" w:name="Table Grid 2"/>
    <w:lsdException w:qFormat="1" w:uiPriority="99" w:name="Table Grid 3"/>
    <w:lsdException w:qFormat="1" w:uiPriority="99" w:name="Table Grid 4"/>
    <w:lsdException w:qFormat="1" w:uiPriority="99" w:name="Table Grid 5"/>
    <w:lsdException w:qFormat="1" w:uiPriority="99" w:name="Table Grid 6"/>
    <w:lsdException w:uiPriority="99" w:name="Table Grid 7"/>
    <w:lsdException w:qFormat="1"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qFormat="1" w:uiPriority="99" w:name="Table Contemporary"/>
    <w:lsdException w:uiPriority="99" w:name="Table Elegant"/>
    <w:lsdException w:uiPriority="99" w:name="Table Professional"/>
    <w:lsdException w:uiPriority="99" w:name="Table Subtle 1"/>
    <w:lsdException w:uiPriority="99" w:name="Table Subtle 2"/>
    <w:lsdException w:qFormat="1" w:uiPriority="99" w:name="Table Web 1"/>
    <w:lsdException w:qFormat="1" w:uiPriority="99" w:name="Table Web 2"/>
    <w:lsdException w:qFormat="1" w:uiPriority="99" w:name="Table Web 3"/>
    <w:lsdException w:uiPriority="99"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widowControl w:val="0"/>
      <w:spacing w:after="120" w:line="300" w:lineRule="auto"/>
      <w:ind w:firstLine="200" w:firstLineChars="200"/>
      <w:jc w:val="both"/>
    </w:pPr>
    <w:rPr>
      <w:rFonts w:eastAsia="楷体" w:asciiTheme="minorHAnsi" w:hAnsiTheme="minorHAnsi" w:cstheme="minorBidi"/>
      <w:b/>
      <w:kern w:val="2"/>
      <w:sz w:val="21"/>
      <w:szCs w:val="22"/>
      <w:lang w:val="en-US" w:eastAsia="zh-CN" w:bidi="ar-SA"/>
    </w:rPr>
  </w:style>
  <w:style w:type="paragraph" w:styleId="3">
    <w:name w:val="heading 1"/>
    <w:basedOn w:val="1"/>
    <w:next w:val="1"/>
    <w:link w:val="250"/>
    <w:qFormat/>
    <w:uiPriority w:val="9"/>
    <w:pPr>
      <w:keepNext/>
      <w:keepLines/>
      <w:spacing w:before="100" w:beforeLines="100" w:after="50" w:afterLines="50" w:line="240" w:lineRule="atLeast"/>
      <w:outlineLvl w:val="0"/>
    </w:pPr>
    <w:rPr>
      <w:rFonts w:eastAsia="楷体"/>
      <w:b w:val="0"/>
      <w:bCs/>
      <w:color w:val="C00000"/>
      <w:kern w:val="44"/>
      <w:sz w:val="32"/>
      <w:szCs w:val="44"/>
    </w:rPr>
  </w:style>
  <w:style w:type="paragraph" w:styleId="4">
    <w:name w:val="heading 2"/>
    <w:basedOn w:val="1"/>
    <w:next w:val="1"/>
    <w:link w:val="251"/>
    <w:unhideWhenUsed/>
    <w:qFormat/>
    <w:uiPriority w:val="9"/>
    <w:pPr>
      <w:keepNext/>
      <w:keepLines/>
      <w:spacing w:before="240" w:line="240" w:lineRule="atLeast"/>
      <w:outlineLvl w:val="1"/>
    </w:pPr>
    <w:rPr>
      <w:rFonts w:eastAsia="宋体" w:asciiTheme="majorHAnsi" w:hAnsiTheme="majorHAnsi" w:cstheme="majorBidi"/>
      <w:bCs/>
      <w:color w:val="FF0000"/>
      <w:sz w:val="24"/>
      <w:szCs w:val="32"/>
    </w:rPr>
  </w:style>
  <w:style w:type="paragraph" w:styleId="5">
    <w:name w:val="heading 3"/>
    <w:basedOn w:val="1"/>
    <w:next w:val="1"/>
    <w:link w:val="258"/>
    <w:semiHidden/>
    <w:unhideWhenUsed/>
    <w:qFormat/>
    <w:uiPriority w:val="9"/>
    <w:pPr>
      <w:keepNext/>
      <w:keepLines/>
      <w:spacing w:before="260" w:after="260" w:line="416" w:lineRule="auto"/>
      <w:outlineLvl w:val="2"/>
    </w:pPr>
    <w:rPr>
      <w:bCs/>
      <w:sz w:val="32"/>
      <w:szCs w:val="32"/>
    </w:rPr>
  </w:style>
  <w:style w:type="paragraph" w:styleId="6">
    <w:name w:val="heading 4"/>
    <w:basedOn w:val="1"/>
    <w:next w:val="1"/>
    <w:link w:val="259"/>
    <w:semiHidden/>
    <w:unhideWhenUsed/>
    <w:qFormat/>
    <w:uiPriority w:val="9"/>
    <w:pPr>
      <w:keepNext/>
      <w:keepLines/>
      <w:spacing w:before="280" w:after="290" w:line="376" w:lineRule="auto"/>
      <w:outlineLvl w:val="3"/>
    </w:pPr>
    <w:rPr>
      <w:rFonts w:asciiTheme="majorHAnsi" w:hAnsiTheme="majorHAnsi" w:eastAsiaTheme="majorEastAsia" w:cstheme="majorBidi"/>
      <w:bCs/>
      <w:sz w:val="28"/>
      <w:szCs w:val="28"/>
    </w:rPr>
  </w:style>
  <w:style w:type="paragraph" w:styleId="7">
    <w:name w:val="heading 5"/>
    <w:basedOn w:val="1"/>
    <w:next w:val="1"/>
    <w:link w:val="260"/>
    <w:semiHidden/>
    <w:unhideWhenUsed/>
    <w:qFormat/>
    <w:uiPriority w:val="9"/>
    <w:pPr>
      <w:keepNext/>
      <w:keepLines/>
      <w:spacing w:before="280" w:after="290" w:line="376" w:lineRule="auto"/>
      <w:outlineLvl w:val="4"/>
    </w:pPr>
    <w:rPr>
      <w:bCs/>
      <w:sz w:val="28"/>
      <w:szCs w:val="28"/>
    </w:rPr>
  </w:style>
  <w:style w:type="paragraph" w:styleId="8">
    <w:name w:val="heading 6"/>
    <w:basedOn w:val="1"/>
    <w:next w:val="1"/>
    <w:link w:val="261"/>
    <w:semiHidden/>
    <w:unhideWhenUsed/>
    <w:qFormat/>
    <w:uiPriority w:val="9"/>
    <w:pPr>
      <w:keepNext/>
      <w:keepLines/>
      <w:spacing w:before="240" w:after="64" w:line="320" w:lineRule="auto"/>
      <w:outlineLvl w:val="5"/>
    </w:pPr>
    <w:rPr>
      <w:rFonts w:asciiTheme="majorHAnsi" w:hAnsiTheme="majorHAnsi" w:eastAsiaTheme="majorEastAsia" w:cstheme="majorBidi"/>
      <w:bCs/>
      <w:sz w:val="24"/>
      <w:szCs w:val="24"/>
    </w:rPr>
  </w:style>
  <w:style w:type="paragraph" w:styleId="9">
    <w:name w:val="heading 7"/>
    <w:basedOn w:val="1"/>
    <w:next w:val="1"/>
    <w:link w:val="262"/>
    <w:semiHidden/>
    <w:unhideWhenUsed/>
    <w:qFormat/>
    <w:uiPriority w:val="9"/>
    <w:pPr>
      <w:keepNext/>
      <w:keepLines/>
      <w:spacing w:before="240" w:after="64" w:line="320" w:lineRule="auto"/>
      <w:outlineLvl w:val="6"/>
    </w:pPr>
    <w:rPr>
      <w:bCs/>
      <w:sz w:val="24"/>
      <w:szCs w:val="24"/>
    </w:rPr>
  </w:style>
  <w:style w:type="paragraph" w:styleId="10">
    <w:name w:val="heading 8"/>
    <w:basedOn w:val="1"/>
    <w:next w:val="1"/>
    <w:link w:val="263"/>
    <w:semiHidden/>
    <w:unhideWhenUsed/>
    <w:qFormat/>
    <w:uiPriority w:val="9"/>
    <w:pPr>
      <w:keepNext/>
      <w:keepLines/>
      <w:spacing w:before="240" w:after="64" w:line="320" w:lineRule="auto"/>
      <w:outlineLvl w:val="7"/>
    </w:pPr>
    <w:rPr>
      <w:rFonts w:asciiTheme="majorHAnsi" w:hAnsiTheme="majorHAnsi" w:eastAsiaTheme="majorEastAsia" w:cstheme="majorBidi"/>
      <w:sz w:val="24"/>
      <w:szCs w:val="24"/>
    </w:rPr>
  </w:style>
  <w:style w:type="paragraph" w:styleId="11">
    <w:name w:val="heading 9"/>
    <w:basedOn w:val="1"/>
    <w:next w:val="1"/>
    <w:link w:val="264"/>
    <w:semiHidden/>
    <w:unhideWhenUsed/>
    <w:qFormat/>
    <w:uiPriority w:val="9"/>
    <w:pPr>
      <w:keepNext/>
      <w:keepLines/>
      <w:spacing w:before="240" w:after="64" w:line="320" w:lineRule="auto"/>
      <w:outlineLvl w:val="8"/>
    </w:pPr>
    <w:rPr>
      <w:rFonts w:asciiTheme="majorHAnsi" w:hAnsiTheme="majorHAnsi" w:eastAsiaTheme="majorEastAsia" w:cstheme="majorBidi"/>
      <w:szCs w:val="21"/>
    </w:rPr>
  </w:style>
  <w:style w:type="character" w:default="1" w:styleId="230">
    <w:name w:val="Default Paragraph Font"/>
    <w:semiHidden/>
    <w:unhideWhenUsed/>
    <w:qFormat/>
    <w:uiPriority w:val="1"/>
  </w:style>
  <w:style w:type="table" w:default="1" w:styleId="88">
    <w:name w:val="Normal Table"/>
    <w:semiHidden/>
    <w:unhideWhenUsed/>
    <w:qFormat/>
    <w:uiPriority w:val="99"/>
    <w:tblPr>
      <w:tblCellMar>
        <w:top w:w="0" w:type="dxa"/>
        <w:left w:w="108" w:type="dxa"/>
        <w:bottom w:w="0" w:type="dxa"/>
        <w:right w:w="108" w:type="dxa"/>
      </w:tblCellMar>
    </w:tblPr>
  </w:style>
  <w:style w:type="paragraph" w:styleId="2">
    <w:name w:val="macro"/>
    <w:link w:val="271"/>
    <w:semiHidden/>
    <w:unhideWhenUsed/>
    <w:qFormat/>
    <w:uiPriority w:val="99"/>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spacing w:after="120"/>
      <w:ind w:firstLine="200" w:firstLineChars="200"/>
    </w:pPr>
    <w:rPr>
      <w:rFonts w:ascii="Courier New" w:hAnsi="Courier New" w:eastAsia="宋体" w:cs="Courier New"/>
      <w:b/>
      <w:kern w:val="2"/>
      <w:sz w:val="24"/>
      <w:szCs w:val="24"/>
      <w:lang w:val="en-US" w:eastAsia="zh-CN" w:bidi="ar-SA"/>
    </w:rPr>
  </w:style>
  <w:style w:type="paragraph" w:styleId="12">
    <w:name w:val="List 3"/>
    <w:basedOn w:val="1"/>
    <w:semiHidden/>
    <w:unhideWhenUsed/>
    <w:qFormat/>
    <w:uiPriority w:val="99"/>
    <w:pPr>
      <w:ind w:left="100" w:leftChars="400" w:hanging="200" w:hangingChars="200"/>
      <w:contextualSpacing/>
    </w:pPr>
  </w:style>
  <w:style w:type="paragraph" w:styleId="13">
    <w:name w:val="toc 7"/>
    <w:basedOn w:val="1"/>
    <w:next w:val="1"/>
    <w:semiHidden/>
    <w:unhideWhenUsed/>
    <w:qFormat/>
    <w:uiPriority w:val="39"/>
    <w:pPr>
      <w:ind w:left="2520" w:leftChars="1200"/>
    </w:pPr>
  </w:style>
  <w:style w:type="paragraph" w:styleId="14">
    <w:name w:val="List Number 2"/>
    <w:basedOn w:val="1"/>
    <w:semiHidden/>
    <w:unhideWhenUsed/>
    <w:qFormat/>
    <w:uiPriority w:val="99"/>
    <w:pPr>
      <w:numPr>
        <w:ilvl w:val="0"/>
        <w:numId w:val="1"/>
      </w:numPr>
      <w:contextualSpacing/>
    </w:pPr>
  </w:style>
  <w:style w:type="paragraph" w:styleId="15">
    <w:name w:val="table of authorities"/>
    <w:basedOn w:val="1"/>
    <w:next w:val="1"/>
    <w:semiHidden/>
    <w:unhideWhenUsed/>
    <w:qFormat/>
    <w:uiPriority w:val="99"/>
    <w:pPr>
      <w:ind w:left="420" w:leftChars="200" w:firstLine="0"/>
    </w:pPr>
  </w:style>
  <w:style w:type="paragraph" w:styleId="16">
    <w:name w:val="Note Heading"/>
    <w:basedOn w:val="1"/>
    <w:next w:val="1"/>
    <w:link w:val="299"/>
    <w:semiHidden/>
    <w:unhideWhenUsed/>
    <w:qFormat/>
    <w:uiPriority w:val="99"/>
    <w:pPr>
      <w:jc w:val="center"/>
    </w:pPr>
  </w:style>
  <w:style w:type="paragraph" w:styleId="17">
    <w:name w:val="List Bullet 4"/>
    <w:basedOn w:val="1"/>
    <w:semiHidden/>
    <w:unhideWhenUsed/>
    <w:qFormat/>
    <w:uiPriority w:val="99"/>
    <w:pPr>
      <w:numPr>
        <w:ilvl w:val="0"/>
        <w:numId w:val="2"/>
      </w:numPr>
      <w:contextualSpacing/>
    </w:pPr>
  </w:style>
  <w:style w:type="paragraph" w:styleId="18">
    <w:name w:val="index 8"/>
    <w:basedOn w:val="1"/>
    <w:next w:val="1"/>
    <w:semiHidden/>
    <w:unhideWhenUsed/>
    <w:qFormat/>
    <w:uiPriority w:val="99"/>
    <w:pPr>
      <w:ind w:left="1400" w:leftChars="1400" w:firstLine="0"/>
    </w:pPr>
  </w:style>
  <w:style w:type="paragraph" w:styleId="19">
    <w:name w:val="E-mail Signature"/>
    <w:basedOn w:val="1"/>
    <w:link w:val="269"/>
    <w:semiHidden/>
    <w:unhideWhenUsed/>
    <w:qFormat/>
    <w:uiPriority w:val="99"/>
  </w:style>
  <w:style w:type="paragraph" w:styleId="20">
    <w:name w:val="List Number"/>
    <w:basedOn w:val="1"/>
    <w:semiHidden/>
    <w:unhideWhenUsed/>
    <w:qFormat/>
    <w:uiPriority w:val="99"/>
    <w:pPr>
      <w:numPr>
        <w:ilvl w:val="0"/>
        <w:numId w:val="3"/>
      </w:numPr>
      <w:contextualSpacing/>
    </w:pPr>
  </w:style>
  <w:style w:type="paragraph" w:styleId="21">
    <w:name w:val="Normal Indent"/>
    <w:basedOn w:val="1"/>
    <w:semiHidden/>
    <w:unhideWhenUsed/>
    <w:qFormat/>
    <w:uiPriority w:val="99"/>
    <w:pPr>
      <w:ind w:firstLine="420"/>
    </w:pPr>
  </w:style>
  <w:style w:type="paragraph" w:styleId="22">
    <w:name w:val="caption"/>
    <w:basedOn w:val="1"/>
    <w:next w:val="1"/>
    <w:semiHidden/>
    <w:unhideWhenUsed/>
    <w:qFormat/>
    <w:uiPriority w:val="35"/>
    <w:rPr>
      <w:rFonts w:eastAsia="黑体" w:asciiTheme="majorHAnsi" w:hAnsiTheme="majorHAnsi" w:cstheme="majorBidi"/>
      <w:sz w:val="20"/>
      <w:szCs w:val="20"/>
    </w:rPr>
  </w:style>
  <w:style w:type="paragraph" w:styleId="23">
    <w:name w:val="index 5"/>
    <w:basedOn w:val="1"/>
    <w:next w:val="1"/>
    <w:semiHidden/>
    <w:unhideWhenUsed/>
    <w:qFormat/>
    <w:uiPriority w:val="99"/>
    <w:pPr>
      <w:ind w:left="800" w:leftChars="800" w:firstLine="0"/>
    </w:pPr>
  </w:style>
  <w:style w:type="paragraph" w:styleId="24">
    <w:name w:val="List Bullet"/>
    <w:basedOn w:val="1"/>
    <w:semiHidden/>
    <w:unhideWhenUsed/>
    <w:qFormat/>
    <w:uiPriority w:val="99"/>
    <w:pPr>
      <w:numPr>
        <w:ilvl w:val="0"/>
        <w:numId w:val="4"/>
      </w:numPr>
      <w:contextualSpacing/>
    </w:pPr>
  </w:style>
  <w:style w:type="paragraph" w:styleId="25">
    <w:name w:val="envelope address"/>
    <w:basedOn w:val="1"/>
    <w:semiHidden/>
    <w:unhideWhenUsed/>
    <w:uiPriority w:val="99"/>
    <w:pPr>
      <w:framePr w:w="7920" w:h="1980" w:hRule="exact" w:hSpace="180" w:wrap="auto" w:vAnchor="margin" w:hAnchor="page" w:xAlign="center" w:yAlign="bottom"/>
      <w:snapToGrid w:val="0"/>
      <w:ind w:left="100" w:leftChars="1400"/>
    </w:pPr>
    <w:rPr>
      <w:rFonts w:asciiTheme="majorHAnsi" w:hAnsiTheme="majorHAnsi" w:eastAsiaTheme="majorEastAsia" w:cstheme="majorBidi"/>
      <w:sz w:val="24"/>
      <w:szCs w:val="24"/>
    </w:rPr>
  </w:style>
  <w:style w:type="paragraph" w:styleId="26">
    <w:name w:val="Document Map"/>
    <w:basedOn w:val="1"/>
    <w:link w:val="285"/>
    <w:semiHidden/>
    <w:unhideWhenUsed/>
    <w:uiPriority w:val="99"/>
    <w:rPr>
      <w:rFonts w:ascii="宋体" w:eastAsia="宋体"/>
      <w:sz w:val="18"/>
      <w:szCs w:val="18"/>
    </w:rPr>
  </w:style>
  <w:style w:type="paragraph" w:styleId="27">
    <w:name w:val="toa heading"/>
    <w:basedOn w:val="1"/>
    <w:next w:val="1"/>
    <w:semiHidden/>
    <w:unhideWhenUsed/>
    <w:uiPriority w:val="99"/>
    <w:pPr>
      <w:spacing w:before="120"/>
    </w:pPr>
    <w:rPr>
      <w:rFonts w:eastAsia="宋体" w:asciiTheme="majorHAnsi" w:hAnsiTheme="majorHAnsi" w:cstheme="majorBidi"/>
      <w:sz w:val="24"/>
      <w:szCs w:val="24"/>
    </w:rPr>
  </w:style>
  <w:style w:type="paragraph" w:styleId="28">
    <w:name w:val="annotation text"/>
    <w:basedOn w:val="1"/>
    <w:link w:val="278"/>
    <w:semiHidden/>
    <w:unhideWhenUsed/>
    <w:uiPriority w:val="99"/>
    <w:pPr>
      <w:jc w:val="left"/>
    </w:pPr>
  </w:style>
  <w:style w:type="paragraph" w:styleId="29">
    <w:name w:val="index 6"/>
    <w:basedOn w:val="1"/>
    <w:next w:val="1"/>
    <w:semiHidden/>
    <w:unhideWhenUsed/>
    <w:qFormat/>
    <w:uiPriority w:val="99"/>
    <w:pPr>
      <w:ind w:left="1000" w:leftChars="1000" w:firstLine="0"/>
    </w:pPr>
  </w:style>
  <w:style w:type="paragraph" w:styleId="30">
    <w:name w:val="Salutation"/>
    <w:basedOn w:val="1"/>
    <w:next w:val="1"/>
    <w:link w:val="267"/>
    <w:semiHidden/>
    <w:unhideWhenUsed/>
    <w:qFormat/>
    <w:uiPriority w:val="99"/>
  </w:style>
  <w:style w:type="paragraph" w:styleId="31">
    <w:name w:val="Body Text 3"/>
    <w:basedOn w:val="1"/>
    <w:link w:val="296"/>
    <w:semiHidden/>
    <w:unhideWhenUsed/>
    <w:uiPriority w:val="99"/>
    <w:rPr>
      <w:sz w:val="16"/>
      <w:szCs w:val="16"/>
    </w:rPr>
  </w:style>
  <w:style w:type="paragraph" w:styleId="32">
    <w:name w:val="Closing"/>
    <w:basedOn w:val="1"/>
    <w:link w:val="272"/>
    <w:semiHidden/>
    <w:unhideWhenUsed/>
    <w:uiPriority w:val="99"/>
    <w:pPr>
      <w:ind w:left="100" w:leftChars="2100"/>
    </w:pPr>
  </w:style>
  <w:style w:type="paragraph" w:styleId="33">
    <w:name w:val="List Bullet 3"/>
    <w:basedOn w:val="1"/>
    <w:semiHidden/>
    <w:unhideWhenUsed/>
    <w:uiPriority w:val="99"/>
    <w:pPr>
      <w:numPr>
        <w:ilvl w:val="0"/>
        <w:numId w:val="5"/>
      </w:numPr>
      <w:contextualSpacing/>
    </w:pPr>
  </w:style>
  <w:style w:type="paragraph" w:styleId="34">
    <w:name w:val="Body Text"/>
    <w:basedOn w:val="1"/>
    <w:link w:val="291"/>
    <w:semiHidden/>
    <w:unhideWhenUsed/>
    <w:uiPriority w:val="99"/>
  </w:style>
  <w:style w:type="paragraph" w:styleId="35">
    <w:name w:val="Body Text Indent"/>
    <w:basedOn w:val="1"/>
    <w:link w:val="293"/>
    <w:semiHidden/>
    <w:unhideWhenUsed/>
    <w:uiPriority w:val="99"/>
    <w:pPr>
      <w:ind w:left="420" w:leftChars="200"/>
    </w:pPr>
  </w:style>
  <w:style w:type="paragraph" w:styleId="36">
    <w:name w:val="List Number 3"/>
    <w:basedOn w:val="1"/>
    <w:semiHidden/>
    <w:unhideWhenUsed/>
    <w:uiPriority w:val="99"/>
    <w:pPr>
      <w:numPr>
        <w:ilvl w:val="0"/>
        <w:numId w:val="6"/>
      </w:numPr>
      <w:contextualSpacing/>
    </w:pPr>
  </w:style>
  <w:style w:type="paragraph" w:styleId="37">
    <w:name w:val="List 2"/>
    <w:basedOn w:val="1"/>
    <w:semiHidden/>
    <w:unhideWhenUsed/>
    <w:uiPriority w:val="99"/>
    <w:pPr>
      <w:ind w:left="100" w:leftChars="200" w:hanging="200" w:hangingChars="200"/>
      <w:contextualSpacing/>
    </w:pPr>
  </w:style>
  <w:style w:type="paragraph" w:styleId="38">
    <w:name w:val="List Continue"/>
    <w:basedOn w:val="1"/>
    <w:semiHidden/>
    <w:unhideWhenUsed/>
    <w:uiPriority w:val="99"/>
    <w:pPr>
      <w:ind w:left="420" w:leftChars="200"/>
      <w:contextualSpacing/>
    </w:pPr>
  </w:style>
  <w:style w:type="paragraph" w:styleId="39">
    <w:name w:val="Block Text"/>
    <w:basedOn w:val="1"/>
    <w:semiHidden/>
    <w:unhideWhenUsed/>
    <w:uiPriority w:val="99"/>
    <w:pPr>
      <w:ind w:left="1440" w:leftChars="700" w:right="1440" w:rightChars="700"/>
    </w:pPr>
  </w:style>
  <w:style w:type="paragraph" w:styleId="40">
    <w:name w:val="List Bullet 2"/>
    <w:basedOn w:val="1"/>
    <w:semiHidden/>
    <w:unhideWhenUsed/>
    <w:uiPriority w:val="99"/>
    <w:pPr>
      <w:numPr>
        <w:ilvl w:val="0"/>
        <w:numId w:val="7"/>
      </w:numPr>
      <w:contextualSpacing/>
    </w:pPr>
  </w:style>
  <w:style w:type="paragraph" w:styleId="41">
    <w:name w:val="HTML Address"/>
    <w:basedOn w:val="1"/>
    <w:link w:val="254"/>
    <w:semiHidden/>
    <w:unhideWhenUsed/>
    <w:uiPriority w:val="99"/>
    <w:rPr>
      <w:i/>
      <w:iCs/>
    </w:rPr>
  </w:style>
  <w:style w:type="paragraph" w:styleId="42">
    <w:name w:val="index 4"/>
    <w:basedOn w:val="1"/>
    <w:next w:val="1"/>
    <w:semiHidden/>
    <w:unhideWhenUsed/>
    <w:uiPriority w:val="99"/>
    <w:pPr>
      <w:ind w:left="600" w:leftChars="600" w:firstLine="0"/>
    </w:pPr>
  </w:style>
  <w:style w:type="paragraph" w:styleId="43">
    <w:name w:val="toc 5"/>
    <w:basedOn w:val="1"/>
    <w:next w:val="1"/>
    <w:semiHidden/>
    <w:unhideWhenUsed/>
    <w:uiPriority w:val="39"/>
    <w:pPr>
      <w:ind w:left="1680" w:leftChars="800"/>
    </w:pPr>
  </w:style>
  <w:style w:type="paragraph" w:styleId="44">
    <w:name w:val="toc 3"/>
    <w:basedOn w:val="1"/>
    <w:next w:val="1"/>
    <w:semiHidden/>
    <w:unhideWhenUsed/>
    <w:uiPriority w:val="39"/>
    <w:pPr>
      <w:ind w:left="840" w:leftChars="400"/>
    </w:pPr>
  </w:style>
  <w:style w:type="paragraph" w:styleId="45">
    <w:name w:val="Plain Text"/>
    <w:basedOn w:val="1"/>
    <w:link w:val="268"/>
    <w:semiHidden/>
    <w:unhideWhenUsed/>
    <w:qFormat/>
    <w:uiPriority w:val="99"/>
    <w:rPr>
      <w:rFonts w:ascii="宋体" w:hAnsi="Courier New" w:eastAsia="宋体" w:cs="Courier New"/>
      <w:szCs w:val="21"/>
    </w:rPr>
  </w:style>
  <w:style w:type="paragraph" w:styleId="46">
    <w:name w:val="List Bullet 5"/>
    <w:basedOn w:val="1"/>
    <w:semiHidden/>
    <w:unhideWhenUsed/>
    <w:uiPriority w:val="99"/>
    <w:pPr>
      <w:numPr>
        <w:ilvl w:val="0"/>
        <w:numId w:val="8"/>
      </w:numPr>
      <w:contextualSpacing/>
    </w:pPr>
  </w:style>
  <w:style w:type="paragraph" w:styleId="47">
    <w:name w:val="List Number 4"/>
    <w:basedOn w:val="1"/>
    <w:semiHidden/>
    <w:unhideWhenUsed/>
    <w:uiPriority w:val="99"/>
    <w:pPr>
      <w:numPr>
        <w:ilvl w:val="0"/>
        <w:numId w:val="9"/>
      </w:numPr>
      <w:contextualSpacing/>
    </w:pPr>
  </w:style>
  <w:style w:type="paragraph" w:styleId="48">
    <w:name w:val="toc 8"/>
    <w:basedOn w:val="1"/>
    <w:next w:val="1"/>
    <w:semiHidden/>
    <w:unhideWhenUsed/>
    <w:uiPriority w:val="39"/>
    <w:pPr>
      <w:ind w:left="2940" w:leftChars="1400"/>
    </w:pPr>
  </w:style>
  <w:style w:type="paragraph" w:styleId="49">
    <w:name w:val="index 3"/>
    <w:basedOn w:val="1"/>
    <w:next w:val="1"/>
    <w:semiHidden/>
    <w:unhideWhenUsed/>
    <w:uiPriority w:val="99"/>
    <w:pPr>
      <w:ind w:left="400" w:leftChars="400" w:firstLine="0"/>
    </w:pPr>
  </w:style>
  <w:style w:type="paragraph" w:styleId="50">
    <w:name w:val="Date"/>
    <w:basedOn w:val="1"/>
    <w:next w:val="1"/>
    <w:link w:val="281"/>
    <w:semiHidden/>
    <w:unhideWhenUsed/>
    <w:uiPriority w:val="99"/>
    <w:pPr>
      <w:ind w:left="100" w:leftChars="2500"/>
    </w:pPr>
  </w:style>
  <w:style w:type="paragraph" w:styleId="51">
    <w:name w:val="Body Text Indent 2"/>
    <w:basedOn w:val="1"/>
    <w:link w:val="297"/>
    <w:semiHidden/>
    <w:unhideWhenUsed/>
    <w:uiPriority w:val="99"/>
    <w:pPr>
      <w:spacing w:line="480" w:lineRule="auto"/>
      <w:ind w:left="420" w:leftChars="200"/>
    </w:pPr>
  </w:style>
  <w:style w:type="paragraph" w:styleId="52">
    <w:name w:val="endnote text"/>
    <w:basedOn w:val="1"/>
    <w:link w:val="284"/>
    <w:semiHidden/>
    <w:unhideWhenUsed/>
    <w:qFormat/>
    <w:uiPriority w:val="99"/>
    <w:pPr>
      <w:snapToGrid w:val="0"/>
      <w:jc w:val="left"/>
    </w:pPr>
  </w:style>
  <w:style w:type="paragraph" w:styleId="53">
    <w:name w:val="List Continue 5"/>
    <w:basedOn w:val="1"/>
    <w:semiHidden/>
    <w:unhideWhenUsed/>
    <w:uiPriority w:val="99"/>
    <w:pPr>
      <w:ind w:left="2100" w:leftChars="1000"/>
      <w:contextualSpacing/>
    </w:pPr>
  </w:style>
  <w:style w:type="paragraph" w:styleId="54">
    <w:name w:val="Balloon Text"/>
    <w:basedOn w:val="1"/>
    <w:link w:val="252"/>
    <w:semiHidden/>
    <w:unhideWhenUsed/>
    <w:uiPriority w:val="99"/>
    <w:pPr>
      <w:spacing w:after="0" w:line="240" w:lineRule="auto"/>
    </w:pPr>
    <w:rPr>
      <w:sz w:val="18"/>
      <w:szCs w:val="18"/>
    </w:rPr>
  </w:style>
  <w:style w:type="paragraph" w:styleId="55">
    <w:name w:val="footer"/>
    <w:basedOn w:val="1"/>
    <w:link w:val="249"/>
    <w:unhideWhenUsed/>
    <w:uiPriority w:val="99"/>
    <w:pPr>
      <w:tabs>
        <w:tab w:val="center" w:pos="4153"/>
        <w:tab w:val="right" w:pos="8306"/>
      </w:tabs>
      <w:snapToGrid w:val="0"/>
      <w:jc w:val="left"/>
    </w:pPr>
    <w:rPr>
      <w:sz w:val="18"/>
      <w:szCs w:val="18"/>
    </w:rPr>
  </w:style>
  <w:style w:type="paragraph" w:styleId="56">
    <w:name w:val="envelope return"/>
    <w:basedOn w:val="1"/>
    <w:semiHidden/>
    <w:unhideWhenUsed/>
    <w:uiPriority w:val="99"/>
    <w:pPr>
      <w:snapToGrid w:val="0"/>
    </w:pPr>
    <w:rPr>
      <w:rFonts w:asciiTheme="majorHAnsi" w:hAnsiTheme="majorHAnsi" w:eastAsiaTheme="majorEastAsia" w:cstheme="majorBidi"/>
    </w:rPr>
  </w:style>
  <w:style w:type="paragraph" w:styleId="57">
    <w:name w:val="header"/>
    <w:basedOn w:val="1"/>
    <w:link w:val="248"/>
    <w:unhideWhenUsed/>
    <w:uiPriority w:val="99"/>
    <w:pPr>
      <w:pBdr>
        <w:bottom w:val="single" w:color="auto" w:sz="6" w:space="1"/>
      </w:pBdr>
      <w:tabs>
        <w:tab w:val="center" w:pos="4153"/>
        <w:tab w:val="right" w:pos="8306"/>
      </w:tabs>
      <w:snapToGrid w:val="0"/>
      <w:jc w:val="center"/>
    </w:pPr>
    <w:rPr>
      <w:sz w:val="18"/>
      <w:szCs w:val="18"/>
    </w:rPr>
  </w:style>
  <w:style w:type="paragraph" w:styleId="58">
    <w:name w:val="Signature"/>
    <w:basedOn w:val="1"/>
    <w:link w:val="280"/>
    <w:semiHidden/>
    <w:unhideWhenUsed/>
    <w:uiPriority w:val="99"/>
    <w:pPr>
      <w:ind w:left="100" w:leftChars="2100"/>
    </w:pPr>
  </w:style>
  <w:style w:type="paragraph" w:styleId="59">
    <w:name w:val="toc 1"/>
    <w:basedOn w:val="1"/>
    <w:next w:val="1"/>
    <w:semiHidden/>
    <w:unhideWhenUsed/>
    <w:uiPriority w:val="39"/>
  </w:style>
  <w:style w:type="paragraph" w:styleId="60">
    <w:name w:val="List Continue 4"/>
    <w:basedOn w:val="1"/>
    <w:semiHidden/>
    <w:unhideWhenUsed/>
    <w:uiPriority w:val="99"/>
    <w:pPr>
      <w:ind w:left="1680" w:leftChars="800"/>
      <w:contextualSpacing/>
    </w:pPr>
  </w:style>
  <w:style w:type="paragraph" w:styleId="61">
    <w:name w:val="toc 4"/>
    <w:basedOn w:val="1"/>
    <w:next w:val="1"/>
    <w:semiHidden/>
    <w:unhideWhenUsed/>
    <w:uiPriority w:val="39"/>
    <w:pPr>
      <w:ind w:left="1260" w:leftChars="600"/>
    </w:pPr>
  </w:style>
  <w:style w:type="paragraph" w:styleId="62">
    <w:name w:val="index heading"/>
    <w:basedOn w:val="1"/>
    <w:next w:val="63"/>
    <w:semiHidden/>
    <w:unhideWhenUsed/>
    <w:uiPriority w:val="99"/>
    <w:rPr>
      <w:rFonts w:asciiTheme="majorHAnsi" w:hAnsiTheme="majorHAnsi" w:eastAsiaTheme="majorEastAsia" w:cstheme="majorBidi"/>
      <w:bCs/>
    </w:rPr>
  </w:style>
  <w:style w:type="paragraph" w:styleId="63">
    <w:name w:val="index 1"/>
    <w:basedOn w:val="1"/>
    <w:next w:val="1"/>
    <w:semiHidden/>
    <w:unhideWhenUsed/>
    <w:uiPriority w:val="99"/>
    <w:pPr>
      <w:ind w:firstLine="0"/>
    </w:pPr>
  </w:style>
  <w:style w:type="paragraph" w:styleId="64">
    <w:name w:val="Subtitle"/>
    <w:basedOn w:val="1"/>
    <w:next w:val="1"/>
    <w:link w:val="270"/>
    <w:qFormat/>
    <w:uiPriority w:val="11"/>
    <w:pPr>
      <w:spacing w:before="240" w:after="60" w:line="312" w:lineRule="auto"/>
      <w:jc w:val="center"/>
      <w:outlineLvl w:val="1"/>
    </w:pPr>
    <w:rPr>
      <w:rFonts w:eastAsia="宋体" w:asciiTheme="majorHAnsi" w:hAnsiTheme="majorHAnsi" w:cstheme="majorBidi"/>
      <w:bCs/>
      <w:kern w:val="28"/>
      <w:sz w:val="32"/>
      <w:szCs w:val="32"/>
    </w:rPr>
  </w:style>
  <w:style w:type="paragraph" w:styleId="65">
    <w:name w:val="List Number 5"/>
    <w:basedOn w:val="1"/>
    <w:semiHidden/>
    <w:unhideWhenUsed/>
    <w:uiPriority w:val="99"/>
    <w:pPr>
      <w:numPr>
        <w:ilvl w:val="0"/>
        <w:numId w:val="10"/>
      </w:numPr>
      <w:contextualSpacing/>
    </w:pPr>
  </w:style>
  <w:style w:type="paragraph" w:styleId="66">
    <w:name w:val="List"/>
    <w:basedOn w:val="1"/>
    <w:semiHidden/>
    <w:unhideWhenUsed/>
    <w:uiPriority w:val="99"/>
    <w:pPr>
      <w:ind w:left="200" w:hanging="200" w:hangingChars="200"/>
      <w:contextualSpacing/>
    </w:pPr>
  </w:style>
  <w:style w:type="paragraph" w:styleId="67">
    <w:name w:val="footnote text"/>
    <w:basedOn w:val="1"/>
    <w:link w:val="253"/>
    <w:semiHidden/>
    <w:unhideWhenUsed/>
    <w:uiPriority w:val="99"/>
    <w:pPr>
      <w:snapToGrid w:val="0"/>
      <w:jc w:val="left"/>
    </w:pPr>
    <w:rPr>
      <w:sz w:val="18"/>
      <w:szCs w:val="18"/>
    </w:rPr>
  </w:style>
  <w:style w:type="paragraph" w:styleId="68">
    <w:name w:val="toc 6"/>
    <w:basedOn w:val="1"/>
    <w:next w:val="1"/>
    <w:semiHidden/>
    <w:unhideWhenUsed/>
    <w:uiPriority w:val="39"/>
    <w:pPr>
      <w:ind w:left="2100" w:leftChars="1000"/>
    </w:pPr>
  </w:style>
  <w:style w:type="paragraph" w:styleId="69">
    <w:name w:val="List 5"/>
    <w:basedOn w:val="1"/>
    <w:semiHidden/>
    <w:unhideWhenUsed/>
    <w:uiPriority w:val="99"/>
    <w:pPr>
      <w:ind w:left="100" w:leftChars="800" w:hanging="200" w:hangingChars="200"/>
      <w:contextualSpacing/>
    </w:pPr>
  </w:style>
  <w:style w:type="paragraph" w:styleId="70">
    <w:name w:val="Body Text Indent 3"/>
    <w:basedOn w:val="1"/>
    <w:link w:val="298"/>
    <w:semiHidden/>
    <w:unhideWhenUsed/>
    <w:uiPriority w:val="99"/>
    <w:pPr>
      <w:ind w:left="420" w:leftChars="200"/>
    </w:pPr>
    <w:rPr>
      <w:sz w:val="16"/>
      <w:szCs w:val="16"/>
    </w:rPr>
  </w:style>
  <w:style w:type="paragraph" w:styleId="71">
    <w:name w:val="index 7"/>
    <w:basedOn w:val="1"/>
    <w:next w:val="1"/>
    <w:semiHidden/>
    <w:unhideWhenUsed/>
    <w:uiPriority w:val="99"/>
    <w:pPr>
      <w:ind w:left="1200" w:leftChars="1200" w:firstLine="0"/>
    </w:pPr>
  </w:style>
  <w:style w:type="paragraph" w:styleId="72">
    <w:name w:val="index 9"/>
    <w:basedOn w:val="1"/>
    <w:next w:val="1"/>
    <w:semiHidden/>
    <w:unhideWhenUsed/>
    <w:uiPriority w:val="99"/>
    <w:pPr>
      <w:ind w:left="1600" w:leftChars="1600" w:firstLine="0"/>
    </w:pPr>
  </w:style>
  <w:style w:type="paragraph" w:styleId="73">
    <w:name w:val="table of figures"/>
    <w:basedOn w:val="1"/>
    <w:next w:val="1"/>
    <w:semiHidden/>
    <w:unhideWhenUsed/>
    <w:uiPriority w:val="99"/>
    <w:pPr>
      <w:ind w:left="200" w:leftChars="200" w:hanging="200" w:hangingChars="200"/>
    </w:pPr>
  </w:style>
  <w:style w:type="paragraph" w:styleId="74">
    <w:name w:val="toc 2"/>
    <w:basedOn w:val="1"/>
    <w:next w:val="1"/>
    <w:semiHidden/>
    <w:unhideWhenUsed/>
    <w:uiPriority w:val="39"/>
    <w:pPr>
      <w:ind w:left="420" w:leftChars="200"/>
    </w:pPr>
  </w:style>
  <w:style w:type="paragraph" w:styleId="75">
    <w:name w:val="toc 9"/>
    <w:basedOn w:val="1"/>
    <w:next w:val="1"/>
    <w:semiHidden/>
    <w:unhideWhenUsed/>
    <w:uiPriority w:val="39"/>
    <w:pPr>
      <w:ind w:left="3360" w:leftChars="1600"/>
    </w:pPr>
  </w:style>
  <w:style w:type="paragraph" w:styleId="76">
    <w:name w:val="Body Text 2"/>
    <w:basedOn w:val="1"/>
    <w:link w:val="295"/>
    <w:semiHidden/>
    <w:unhideWhenUsed/>
    <w:uiPriority w:val="99"/>
    <w:pPr>
      <w:spacing w:line="480" w:lineRule="auto"/>
    </w:pPr>
  </w:style>
  <w:style w:type="paragraph" w:styleId="77">
    <w:name w:val="List 4"/>
    <w:basedOn w:val="1"/>
    <w:semiHidden/>
    <w:unhideWhenUsed/>
    <w:uiPriority w:val="99"/>
    <w:pPr>
      <w:ind w:left="100" w:leftChars="600" w:hanging="200" w:hangingChars="200"/>
      <w:contextualSpacing/>
    </w:pPr>
  </w:style>
  <w:style w:type="paragraph" w:styleId="78">
    <w:name w:val="List Continue 2"/>
    <w:basedOn w:val="1"/>
    <w:semiHidden/>
    <w:unhideWhenUsed/>
    <w:uiPriority w:val="99"/>
    <w:pPr>
      <w:ind w:left="840" w:leftChars="400"/>
      <w:contextualSpacing/>
    </w:pPr>
  </w:style>
  <w:style w:type="paragraph" w:styleId="79">
    <w:name w:val="Message Header"/>
    <w:basedOn w:val="1"/>
    <w:link w:val="287"/>
    <w:semiHidden/>
    <w:unhideWhenUsed/>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Theme="majorHAnsi" w:hAnsiTheme="majorHAnsi" w:eastAsiaTheme="majorEastAsia" w:cstheme="majorBidi"/>
      <w:sz w:val="24"/>
      <w:szCs w:val="24"/>
    </w:rPr>
  </w:style>
  <w:style w:type="paragraph" w:styleId="80">
    <w:name w:val="HTML Preformatted"/>
    <w:basedOn w:val="1"/>
    <w:link w:val="255"/>
    <w:semiHidden/>
    <w:unhideWhenUsed/>
    <w:uiPriority w:val="99"/>
    <w:rPr>
      <w:rFonts w:ascii="Courier New" w:hAnsi="Courier New" w:cs="Courier New"/>
      <w:sz w:val="20"/>
      <w:szCs w:val="20"/>
    </w:rPr>
  </w:style>
  <w:style w:type="paragraph" w:styleId="81">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paragraph" w:styleId="82">
    <w:name w:val="List Continue 3"/>
    <w:basedOn w:val="1"/>
    <w:semiHidden/>
    <w:unhideWhenUsed/>
    <w:uiPriority w:val="99"/>
    <w:pPr>
      <w:ind w:left="1260" w:leftChars="600"/>
      <w:contextualSpacing/>
    </w:pPr>
  </w:style>
  <w:style w:type="paragraph" w:styleId="83">
    <w:name w:val="index 2"/>
    <w:basedOn w:val="1"/>
    <w:next w:val="1"/>
    <w:semiHidden/>
    <w:unhideWhenUsed/>
    <w:uiPriority w:val="99"/>
    <w:pPr>
      <w:ind w:left="200" w:leftChars="200" w:firstLine="0"/>
    </w:pPr>
  </w:style>
  <w:style w:type="paragraph" w:styleId="84">
    <w:name w:val="Title"/>
    <w:basedOn w:val="1"/>
    <w:next w:val="1"/>
    <w:link w:val="257"/>
    <w:qFormat/>
    <w:uiPriority w:val="10"/>
    <w:pPr>
      <w:spacing w:before="240" w:after="60"/>
      <w:jc w:val="center"/>
      <w:outlineLvl w:val="0"/>
    </w:pPr>
    <w:rPr>
      <w:rFonts w:eastAsia="宋体" w:asciiTheme="majorHAnsi" w:hAnsiTheme="majorHAnsi" w:cstheme="majorBidi"/>
      <w:bCs/>
      <w:sz w:val="32"/>
      <w:szCs w:val="32"/>
    </w:rPr>
  </w:style>
  <w:style w:type="paragraph" w:styleId="85">
    <w:name w:val="annotation subject"/>
    <w:basedOn w:val="28"/>
    <w:next w:val="28"/>
    <w:link w:val="279"/>
    <w:semiHidden/>
    <w:unhideWhenUsed/>
    <w:uiPriority w:val="99"/>
    <w:rPr>
      <w:bCs/>
    </w:rPr>
  </w:style>
  <w:style w:type="paragraph" w:styleId="86">
    <w:name w:val="Body Text First Indent"/>
    <w:basedOn w:val="34"/>
    <w:link w:val="292"/>
    <w:semiHidden/>
    <w:unhideWhenUsed/>
    <w:uiPriority w:val="99"/>
    <w:pPr>
      <w:ind w:firstLine="420" w:firstLineChars="100"/>
    </w:pPr>
  </w:style>
  <w:style w:type="paragraph" w:styleId="87">
    <w:name w:val="Body Text First Indent 2"/>
    <w:basedOn w:val="35"/>
    <w:link w:val="294"/>
    <w:semiHidden/>
    <w:unhideWhenUsed/>
    <w:uiPriority w:val="99"/>
    <w:pPr>
      <w:ind w:firstLine="420"/>
    </w:pPr>
  </w:style>
  <w:style w:type="table" w:styleId="89">
    <w:name w:val="Table Grid"/>
    <w:basedOn w:val="88"/>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90">
    <w:name w:val="Table Theme"/>
    <w:basedOn w:val="88"/>
    <w:semiHidden/>
    <w:unhideWhenUsed/>
    <w:uiPriority w:val="99"/>
    <w:pPr>
      <w:widowControl w:val="0"/>
      <w:spacing w:after="120" w:line="300" w:lineRule="auto"/>
      <w:ind w:firstLine="200" w:firstLineChars="20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91">
    <w:name w:val="Table Colorful 1"/>
    <w:basedOn w:val="88"/>
    <w:semiHidden/>
    <w:unhideWhenUsed/>
    <w:qFormat/>
    <w:uiPriority w:val="99"/>
    <w:pPr>
      <w:widowControl w:val="0"/>
      <w:spacing w:after="120" w:line="300" w:lineRule="auto"/>
      <w:ind w:firstLine="200" w:firstLineChars="20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92">
    <w:name w:val="Table Colorful 2"/>
    <w:basedOn w:val="88"/>
    <w:semiHidden/>
    <w:unhideWhenUsed/>
    <w:qFormat/>
    <w:uiPriority w:val="99"/>
    <w:pPr>
      <w:widowControl w:val="0"/>
      <w:spacing w:after="120" w:line="300" w:lineRule="auto"/>
      <w:ind w:firstLine="200" w:firstLineChars="200"/>
      <w:jc w:val="both"/>
    </w:pPr>
    <w:tblPr>
      <w:tblBorders>
        <w:bottom w:val="single" w:color="000000" w:sz="12" w:space="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93">
    <w:name w:val="Table Colorful 3"/>
    <w:basedOn w:val="88"/>
    <w:semiHidden/>
    <w:unhideWhenUsed/>
    <w:qFormat/>
    <w:uiPriority w:val="99"/>
    <w:pPr>
      <w:widowControl w:val="0"/>
      <w:spacing w:after="120" w:line="300" w:lineRule="auto"/>
      <w:ind w:firstLine="200" w:firstLineChars="200"/>
      <w:jc w:val="both"/>
    </w:pPr>
    <w:tblPr>
      <w:tblBorders>
        <w:top w:val="single" w:color="000000" w:sz="18" w:space="0"/>
        <w:left w:val="single" w:color="000000" w:sz="18" w:space="0"/>
        <w:bottom w:val="single" w:color="000000" w:sz="18" w:space="0"/>
        <w:right w:val="single" w:color="000000" w:sz="18" w:space="0"/>
        <w:insideH w:val="single" w:color="C0C0C0" w:sz="6" w:space="0"/>
      </w:tblBorders>
      <w:tblCellMar>
        <w:top w:w="0" w:type="dxa"/>
        <w:left w:w="108" w:type="dxa"/>
        <w:bottom w:w="0" w:type="dxa"/>
        <w:right w:w="108" w:type="dxa"/>
      </w:tblCellMar>
    </w:tblPr>
    <w:tcPr>
      <w:shd w:val="pct25" w:color="008080" w:fill="FFFFFF"/>
    </w:tcPr>
    <w:tblStylePr w:type="firstRow">
      <w:tblPr/>
      <w:tcPr>
        <w:tcBorders>
          <w:bottom w:val="single" w:color="000000" w:sz="6" w:space="0"/>
          <w:tl2br w:val="nil"/>
          <w:tr2bl w:val="nil"/>
        </w:tcBorders>
        <w:shd w:val="solid" w:color="008080" w:fill="FFFFFF"/>
      </w:tcPr>
    </w:tblStylePr>
    <w:tblStylePr w:type="firstCol">
      <w:tblPr/>
      <w:tcPr>
        <w:tcBorders>
          <w:left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94">
    <w:name w:val="Table Elegant"/>
    <w:basedOn w:val="88"/>
    <w:semiHidden/>
    <w:unhideWhenUsed/>
    <w:uiPriority w:val="99"/>
    <w:pPr>
      <w:widowControl w:val="0"/>
      <w:spacing w:after="120" w:line="300" w:lineRule="auto"/>
      <w:ind w:firstLine="200" w:firstLineChars="20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95">
    <w:name w:val="Table Classic 1"/>
    <w:basedOn w:val="88"/>
    <w:semiHidden/>
    <w:unhideWhenUsed/>
    <w:uiPriority w:val="99"/>
    <w:pPr>
      <w:widowControl w:val="0"/>
      <w:spacing w:after="120" w:line="300" w:lineRule="auto"/>
      <w:ind w:firstLine="200" w:firstLineChars="200"/>
      <w:jc w:val="both"/>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i/>
        <w:i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6">
    <w:name w:val="Table Classic 2"/>
    <w:basedOn w:val="88"/>
    <w:semiHidden/>
    <w:unhideWhenUsed/>
    <w:uiPriority w:val="99"/>
    <w:pPr>
      <w:widowControl w:val="0"/>
      <w:spacing w:after="120" w:line="300" w:lineRule="auto"/>
      <w:ind w:firstLine="200" w:firstLineChars="200"/>
      <w:jc w:val="both"/>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color w:val="FFFFFF"/>
      </w:rPr>
      <w:tblPr/>
      <w:tcPr>
        <w:tcBorders>
          <w:bottom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7">
    <w:name w:val="Table Classic 3"/>
    <w:basedOn w:val="88"/>
    <w:semiHidden/>
    <w:unhideWhenUsed/>
    <w:uiPriority w:val="99"/>
    <w:pPr>
      <w:widowControl w:val="0"/>
      <w:spacing w:after="120" w:line="300" w:lineRule="auto"/>
      <w:ind w:firstLine="200" w:firstLineChars="200"/>
      <w:jc w:val="both"/>
    </w:pPr>
    <w:rPr>
      <w:color w:val="000080"/>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98">
    <w:name w:val="Table Classic 4"/>
    <w:basedOn w:val="88"/>
    <w:semiHidden/>
    <w:unhideWhenUsed/>
    <w:uiPriority w:val="99"/>
    <w:pPr>
      <w:widowControl w:val="0"/>
      <w:spacing w:after="120" w:line="300" w:lineRule="auto"/>
      <w:ind w:firstLine="200" w:firstLineChars="200"/>
      <w:jc w:val="both"/>
    </w:pPr>
    <w:tblPr>
      <w:tblBorders>
        <w:top w:val="single" w:color="000000" w:sz="12" w:space="0"/>
        <w:left w:val="single" w:color="000000" w:sz="6" w:space="0"/>
        <w:bottom w:val="single" w:color="000000" w:sz="12" w:space="0"/>
        <w:right w:val="single" w:color="000000" w:sz="6" w:space="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color="000000" w:sz="6" w:space="0"/>
          <w:tl2br w:val="nil"/>
          <w:tr2bl w:val="nil"/>
        </w:tcBorders>
        <w:shd w:val="pct50" w:color="000080" w:fill="FFFFFF"/>
      </w:tcPr>
    </w:tblStylePr>
    <w:tblStylePr w:type="lastRow">
      <w:rPr>
        <w:color w:val="000080"/>
      </w:rPr>
      <w:tblPr/>
      <w:tcPr>
        <w:tcBorders>
          <w:bottom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99">
    <w:name w:val="Table Simple 1"/>
    <w:basedOn w:val="88"/>
    <w:semiHidden/>
    <w:unhideWhenUsed/>
    <w:uiPriority w:val="99"/>
    <w:pPr>
      <w:widowControl w:val="0"/>
      <w:spacing w:after="120" w:line="300" w:lineRule="auto"/>
      <w:ind w:firstLine="200" w:firstLineChars="200"/>
      <w:jc w:val="both"/>
    </w:pPr>
    <w:tblPr>
      <w:tblBorders>
        <w:top w:val="single" w:color="008000" w:sz="12" w:space="0"/>
        <w:bottom w:val="single" w:color="008000" w:sz="12" w:space="0"/>
      </w:tblBorders>
      <w:tblCellMar>
        <w:top w:w="0" w:type="dxa"/>
        <w:left w:w="108" w:type="dxa"/>
        <w:bottom w:w="0" w:type="dxa"/>
        <w:right w:w="108" w:type="dxa"/>
      </w:tblCellMar>
    </w:tblPr>
    <w:tcPr>
      <w:shd w:val="clear" w:color="auto" w:fill="auto"/>
    </w:tcPr>
    <w:tblStylePr w:type="firstRow">
      <w:tblPr/>
      <w:tcPr>
        <w:tcBorders>
          <w:bottom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00">
    <w:name w:val="Table Simple 2"/>
    <w:basedOn w:val="88"/>
    <w:semiHidden/>
    <w:unhideWhenUsed/>
    <w:uiPriority w:val="99"/>
    <w:pPr>
      <w:widowControl w:val="0"/>
      <w:spacing w:after="120" w:line="300" w:lineRule="auto"/>
      <w:ind w:firstLine="200" w:firstLineChars="200"/>
      <w:jc w:val="both"/>
    </w:pPr>
    <w:tblPr>
      <w:tblCellMar>
        <w:top w:w="0" w:type="dxa"/>
        <w:left w:w="108" w:type="dxa"/>
        <w:bottom w:w="0" w:type="dxa"/>
        <w:right w:w="108" w:type="dxa"/>
      </w:tblCellMar>
    </w:tblPr>
    <w:tblStylePr w:type="firstRow">
      <w:rPr>
        <w:b/>
        <w:bCs/>
      </w:rPr>
      <w:tblPr/>
      <w:tcPr>
        <w:tcBorders>
          <w:bottom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left w:val="single" w:color="000000" w:sz="6" w:space="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101">
    <w:name w:val="Table Simple 3"/>
    <w:basedOn w:val="88"/>
    <w:semiHidden/>
    <w:unhideWhenUsed/>
    <w:uiPriority w:val="99"/>
    <w:pPr>
      <w:widowControl w:val="0"/>
      <w:spacing w:after="120" w:line="300" w:lineRule="auto"/>
      <w:ind w:firstLine="200" w:firstLineChars="200"/>
      <w:jc w:val="both"/>
    </w:p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styleId="102">
    <w:name w:val="Table Subtle 1"/>
    <w:basedOn w:val="88"/>
    <w:semiHidden/>
    <w:unhideWhenUsed/>
    <w:uiPriority w:val="99"/>
    <w:pPr>
      <w:widowControl w:val="0"/>
      <w:spacing w:after="120" w:line="300" w:lineRule="auto"/>
      <w:ind w:firstLine="200" w:firstLineChars="200"/>
      <w:jc w:val="both"/>
    </w:pPr>
    <w:tblPr>
      <w:tblCellMar>
        <w:top w:w="0" w:type="dxa"/>
        <w:left w:w="108" w:type="dxa"/>
        <w:bottom w:w="0" w:type="dxa"/>
        <w:right w:w="108" w:type="dxa"/>
      </w:tblCellMar>
    </w:tblPr>
    <w:tblStylePr w:type="firstRow">
      <w:tblPr/>
      <w:tcPr>
        <w:tcBorders>
          <w:top w:val="single" w:color="000000" w:sz="6" w:space="0"/>
          <w:bottom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left w:val="single" w:color="000000" w:sz="12" w:space="0"/>
          <w:tl2br w:val="nil"/>
          <w:tr2bl w:val="nil"/>
        </w:tcBorders>
      </w:tcPr>
    </w:tblStylePr>
    <w:tblStylePr w:type="band1Horz">
      <w:tblPr/>
      <w:tcPr>
        <w:tcBorders>
          <w:bottom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3">
    <w:name w:val="Table Subtle 2"/>
    <w:basedOn w:val="88"/>
    <w:semiHidden/>
    <w:unhideWhenUsed/>
    <w:uiPriority w:val="99"/>
    <w:pPr>
      <w:widowControl w:val="0"/>
      <w:spacing w:after="120" w:line="300" w:lineRule="auto"/>
      <w:ind w:firstLine="200" w:firstLineChars="200"/>
      <w:jc w:val="both"/>
    </w:pPr>
    <w:tblPr>
      <w:tblBorders>
        <w:left w:val="single" w:color="000000" w:sz="6" w:space="0"/>
        <w:right w:val="single" w:color="000000" w:sz="6" w:space="0"/>
      </w:tblBorders>
      <w:tblCellMar>
        <w:top w:w="0" w:type="dxa"/>
        <w:left w:w="108" w:type="dxa"/>
        <w:bottom w:w="0" w:type="dxa"/>
        <w:right w:w="108" w:type="dxa"/>
      </w:tblCellMar>
    </w:tblPr>
    <w:tblStylePr w:type="firstRow">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left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4">
    <w:name w:val="Table 3D effects 1"/>
    <w:basedOn w:val="88"/>
    <w:semiHidden/>
    <w:unhideWhenUsed/>
    <w:uiPriority w:val="99"/>
    <w:pPr>
      <w:widowControl w:val="0"/>
      <w:spacing w:after="120" w:line="300" w:lineRule="auto"/>
      <w:ind w:firstLine="200" w:firstLineChars="200"/>
      <w:jc w:val="both"/>
    </w:pPr>
    <w:tblPr>
      <w:tblCellMar>
        <w:top w:w="0" w:type="dxa"/>
        <w:left w:w="108" w:type="dxa"/>
        <w:bottom w:w="0" w:type="dxa"/>
        <w:right w:w="108" w:type="dxa"/>
      </w:tblCellMar>
    </w:tblPr>
    <w:tcPr>
      <w:shd w:val="solid" w:color="C0C0C0" w:fill="FFFFFF"/>
    </w:tcPr>
    <w:tblStylePr w:type="firstRow">
      <w:rPr>
        <w:b/>
        <w:bCs/>
        <w:color w:val="800080"/>
      </w:rPr>
      <w:tblPr/>
      <w:tcPr>
        <w:tcBorders>
          <w:bottom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left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105">
    <w:name w:val="Table 3D effects 2"/>
    <w:basedOn w:val="88"/>
    <w:semiHidden/>
    <w:unhideWhenUsed/>
    <w:uiPriority w:val="99"/>
    <w:pPr>
      <w:widowControl w:val="0"/>
      <w:spacing w:after="120" w:line="300" w:lineRule="auto"/>
      <w:ind w:firstLine="200" w:firstLineChars="200"/>
      <w:jc w:val="both"/>
    </w:pPr>
    <w:tblPr>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6">
    <w:name w:val="Table 3D effects 3"/>
    <w:basedOn w:val="88"/>
    <w:semiHidden/>
    <w:unhideWhenUsed/>
    <w:uiPriority w:val="99"/>
    <w:pPr>
      <w:widowControl w:val="0"/>
      <w:spacing w:after="120" w:line="300" w:lineRule="auto"/>
      <w:ind w:firstLine="200" w:firstLineChars="200"/>
      <w:jc w:val="both"/>
    </w:pPr>
    <w:tblPr>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bottom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bottom w:val="single" w:color="FFFFFF" w:sz="6" w:space="0"/>
          <w:tl2br w:val="nil"/>
          <w:tr2bl w:val="nil"/>
        </w:tcBorders>
      </w:tcPr>
    </w:tblStylePr>
    <w:tblStylePr w:type="swCell">
      <w:rPr>
        <w:b/>
        <w:bCs/>
      </w:rPr>
      <w:tblPr/>
      <w:tcPr>
        <w:tcBorders>
          <w:tl2br w:val="nil"/>
          <w:tr2bl w:val="nil"/>
        </w:tcBorders>
      </w:tcPr>
    </w:tblStylePr>
  </w:style>
  <w:style w:type="table" w:styleId="107">
    <w:name w:val="Table List 1"/>
    <w:basedOn w:val="88"/>
    <w:semiHidden/>
    <w:unhideWhenUsed/>
    <w:uiPriority w:val="99"/>
    <w:pPr>
      <w:widowControl w:val="0"/>
      <w:spacing w:after="120" w:line="300" w:lineRule="auto"/>
      <w:ind w:firstLine="200" w:firstLineChars="200"/>
      <w:jc w:val="both"/>
    </w:pPr>
    <w:tblPr>
      <w:tblBorders>
        <w:top w:val="single" w:color="008080" w:sz="12" w:space="0"/>
        <w:left w:val="single" w:color="008080" w:sz="6" w:space="0"/>
        <w:bottom w:val="single" w:color="008080" w:sz="12" w:space="0"/>
        <w:right w:val="single" w:color="008080" w:sz="6" w:space="0"/>
      </w:tblBorders>
      <w:tblCellMar>
        <w:top w:w="0" w:type="dxa"/>
        <w:left w:w="108" w:type="dxa"/>
        <w:bottom w:w="0" w:type="dxa"/>
        <w:right w:w="108" w:type="dxa"/>
      </w:tblCellMar>
    </w:tblPr>
    <w:tblStylePr w:type="firstRow">
      <w:rPr>
        <w:b/>
        <w:bCs/>
        <w:i/>
        <w:iCs/>
        <w:color w:val="800000"/>
      </w:rPr>
      <w:tblPr/>
      <w:tcPr>
        <w:tcBorders>
          <w:bottom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8">
    <w:name w:val="Table List 2"/>
    <w:basedOn w:val="88"/>
    <w:semiHidden/>
    <w:unhideWhenUsed/>
    <w:uiPriority w:val="99"/>
    <w:pPr>
      <w:widowControl w:val="0"/>
      <w:spacing w:after="120" w:line="300" w:lineRule="auto"/>
      <w:ind w:firstLine="200" w:firstLineChars="200"/>
      <w:jc w:val="both"/>
    </w:pPr>
    <w:tblPr>
      <w:tblBorders>
        <w:bottom w:val="single" w:color="808080" w:sz="12" w:space="0"/>
      </w:tblBorders>
      <w:tblCellMar>
        <w:top w:w="0" w:type="dxa"/>
        <w:left w:w="108" w:type="dxa"/>
        <w:bottom w:w="0" w:type="dxa"/>
        <w:right w:w="108" w:type="dxa"/>
      </w:tblCellMar>
    </w:tblPr>
    <w:tblStylePr w:type="firstRow">
      <w:rPr>
        <w:b/>
        <w:bCs/>
        <w:color w:val="FFFFFF"/>
      </w:rPr>
      <w:tblPr/>
      <w:tcPr>
        <w:tcBorders>
          <w:bottom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09">
    <w:name w:val="Table List 3"/>
    <w:basedOn w:val="88"/>
    <w:semiHidden/>
    <w:unhideWhenUsed/>
    <w:uiPriority w:val="99"/>
    <w:pPr>
      <w:widowControl w:val="0"/>
      <w:spacing w:after="120" w:line="300" w:lineRule="auto"/>
      <w:ind w:firstLine="200" w:firstLineChars="200"/>
      <w:jc w:val="both"/>
    </w:pPr>
    <w:tblPr>
      <w:tblBorders>
        <w:top w:val="single" w:color="000000" w:sz="12" w:space="0"/>
        <w:bottom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10">
    <w:name w:val="Table List 4"/>
    <w:basedOn w:val="88"/>
    <w:semiHidden/>
    <w:unhideWhenUsed/>
    <w:uiPriority w:val="99"/>
    <w:pPr>
      <w:widowControl w:val="0"/>
      <w:spacing w:after="120" w:line="300" w:lineRule="auto"/>
      <w:ind w:firstLine="200" w:firstLineChars="200"/>
      <w:jc w:val="both"/>
    </w:pPr>
    <w:tblPr>
      <w:tblBorders>
        <w:top w:val="single" w:color="000000" w:sz="12" w:space="0"/>
        <w:left w:val="single" w:color="000000" w:sz="12" w:space="0"/>
        <w:bottom w:val="single" w:color="000000" w:sz="12" w:space="0"/>
        <w:right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color="000000" w:sz="12" w:space="0"/>
          <w:tl2br w:val="nil"/>
          <w:tr2bl w:val="nil"/>
        </w:tcBorders>
        <w:shd w:val="solid" w:color="808080" w:fill="FFFFFF"/>
      </w:tcPr>
    </w:tblStylePr>
  </w:style>
  <w:style w:type="table" w:styleId="111">
    <w:name w:val="Table List 5"/>
    <w:basedOn w:val="88"/>
    <w:semiHidden/>
    <w:unhideWhenUsed/>
    <w:uiPriority w:val="99"/>
    <w:pPr>
      <w:widowControl w:val="0"/>
      <w:spacing w:after="120" w:line="300" w:lineRule="auto"/>
      <w:ind w:firstLine="200" w:firstLineChars="200"/>
      <w:jc w:val="both"/>
    </w:pPr>
    <w:tblPr>
      <w:tblBorders>
        <w:top w:val="single" w:color="000000" w:sz="6" w:space="0"/>
        <w:left w:val="single" w:color="000000" w:sz="6" w:space="0"/>
        <w:bottom w:val="single" w:color="000000" w:sz="6" w:space="0"/>
        <w:right w:val="single" w:color="000000" w:sz="6" w:space="0"/>
        <w:insideH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bottom w:val="single" w:color="000000" w:sz="12" w:space="0"/>
          <w:tl2br w:val="nil"/>
          <w:tr2bl w:val="nil"/>
        </w:tcBorders>
      </w:tcPr>
    </w:tblStylePr>
    <w:tblStylePr w:type="firstCol">
      <w:rPr>
        <w:b/>
        <w:bCs/>
      </w:rPr>
      <w:tblPr/>
      <w:tcPr>
        <w:tcBorders>
          <w:tl2br w:val="nil"/>
          <w:tr2bl w:val="nil"/>
        </w:tcBorders>
      </w:tcPr>
    </w:tblStylePr>
  </w:style>
  <w:style w:type="table" w:styleId="112">
    <w:name w:val="Table List 6"/>
    <w:basedOn w:val="88"/>
    <w:semiHidden/>
    <w:unhideWhenUsed/>
    <w:uiPriority w:val="99"/>
    <w:pPr>
      <w:widowControl w:val="0"/>
      <w:spacing w:after="120" w:line="300" w:lineRule="auto"/>
      <w:ind w:firstLine="200" w:firstLineChars="200"/>
      <w:jc w:val="both"/>
    </w:pPr>
    <w:tblPr>
      <w:tblBorders>
        <w:top w:val="single" w:color="000000" w:sz="6" w:space="0"/>
        <w:left w:val="single" w:color="000000" w:sz="6" w:space="0"/>
        <w:bottom w:val="single" w:color="000000" w:sz="6" w:space="0"/>
        <w:right w:val="single" w:color="000000" w:sz="6" w:space="0"/>
      </w:tblBorders>
      <w:tblCellMar>
        <w:top w:w="0" w:type="dxa"/>
        <w:left w:w="108" w:type="dxa"/>
        <w:bottom w:w="0" w:type="dxa"/>
        <w:right w:w="108" w:type="dxa"/>
      </w:tblCellMar>
    </w:tblPr>
    <w:tcPr>
      <w:shd w:val="pct50" w:color="000000" w:fill="FFFFFF"/>
    </w:tcPr>
    <w:tblStylePr w:type="firstRow">
      <w:rPr>
        <w:b/>
        <w:bCs/>
      </w:rPr>
      <w:tblPr/>
      <w:tcPr>
        <w:tcBorders>
          <w:bottom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13">
    <w:name w:val="Table List 7"/>
    <w:basedOn w:val="88"/>
    <w:semiHidden/>
    <w:unhideWhenUsed/>
    <w:uiPriority w:val="99"/>
    <w:pPr>
      <w:widowControl w:val="0"/>
      <w:spacing w:after="120" w:line="300" w:lineRule="auto"/>
      <w:ind w:firstLine="200" w:firstLineChars="200"/>
      <w:jc w:val="both"/>
    </w:pPr>
    <w:tblPr>
      <w:tblBorders>
        <w:top w:val="single" w:color="008000" w:sz="12" w:space="0"/>
        <w:left w:val="single" w:color="008000" w:sz="6" w:space="0"/>
        <w:bottom w:val="single" w:color="008000" w:sz="12" w:space="0"/>
        <w:right w:val="single" w:color="008000" w:sz="6" w:space="0"/>
        <w:insideH w:val="single" w:color="000000" w:sz="6" w:space="0"/>
      </w:tblBorders>
      <w:tblCellMar>
        <w:top w:w="0" w:type="dxa"/>
        <w:left w:w="108" w:type="dxa"/>
        <w:bottom w:w="0" w:type="dxa"/>
        <w:right w:w="108" w:type="dxa"/>
      </w:tblCellMar>
    </w:tblPr>
    <w:tblStylePr w:type="firstRow">
      <w:rPr>
        <w:b/>
        <w:bCs/>
      </w:rPr>
      <w:tblPr/>
      <w:tcPr>
        <w:tcBorders>
          <w:bottom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14">
    <w:name w:val="Table List 8"/>
    <w:basedOn w:val="88"/>
    <w:semiHidden/>
    <w:unhideWhenUsed/>
    <w:uiPriority w:val="99"/>
    <w:pPr>
      <w:widowControl w:val="0"/>
      <w:spacing w:after="120" w:line="300" w:lineRule="auto"/>
      <w:ind w:firstLine="200" w:firstLineChars="200"/>
      <w:jc w:val="both"/>
    </w:pPr>
    <w:tblPr>
      <w:tblBorders>
        <w:top w:val="single" w:color="000000" w:sz="6" w:space="0"/>
        <w:left w:val="single" w:color="000000" w:sz="6" w:space="0"/>
        <w:bottom w:val="single" w:color="000000" w:sz="6" w:space="0"/>
        <w:right w:val="single" w:color="000000" w:sz="6" w:space="0"/>
        <w:insideV w:val="single" w:color="000000" w:sz="6" w:space="0"/>
      </w:tblBorders>
      <w:tblCellMar>
        <w:top w:w="0" w:type="dxa"/>
        <w:left w:w="108" w:type="dxa"/>
        <w:bottom w:w="0" w:type="dxa"/>
        <w:right w:w="108" w:type="dxa"/>
      </w:tblCellMar>
    </w:tblPr>
    <w:tblStylePr w:type="firstRow">
      <w:rPr>
        <w:b/>
        <w:bCs/>
        <w:i/>
        <w:iCs/>
      </w:rPr>
      <w:tblPr/>
      <w:tcPr>
        <w:tcBorders>
          <w:bottom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table" w:styleId="115">
    <w:name w:val="Table Contemporary"/>
    <w:basedOn w:val="88"/>
    <w:semiHidden/>
    <w:unhideWhenUsed/>
    <w:qFormat/>
    <w:uiPriority w:val="99"/>
    <w:pPr>
      <w:widowControl w:val="0"/>
      <w:spacing w:after="120" w:line="300" w:lineRule="auto"/>
      <w:ind w:firstLine="200" w:firstLineChars="200"/>
      <w:jc w:val="both"/>
    </w:pPr>
    <w:tblPr>
      <w:tblBorders>
        <w:insideH w:val="single" w:color="FFFFFF" w:sz="18" w:space="0"/>
        <w:insideV w:val="single" w:color="FFFFFF" w:sz="18" w:space="0"/>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6">
    <w:name w:val="Table Columns 1"/>
    <w:basedOn w:val="88"/>
    <w:semiHidden/>
    <w:unhideWhenUsed/>
    <w:uiPriority w:val="99"/>
    <w:pPr>
      <w:widowControl w:val="0"/>
      <w:spacing w:after="120" w:line="300" w:lineRule="auto"/>
      <w:ind w:firstLine="200" w:firstLineChars="200"/>
      <w:jc w:val="both"/>
    </w:pPr>
    <w:rPr>
      <w:b/>
      <w:bCs/>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blStylePr w:type="firstRow">
      <w:rPr>
        <w:b w:val="0"/>
        <w:bCs w:val="0"/>
      </w:rPr>
      <w:tblPr/>
      <w:tcPr>
        <w:tcBorders>
          <w:bottom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7">
    <w:name w:val="Table Columns 2"/>
    <w:basedOn w:val="88"/>
    <w:semiHidden/>
    <w:unhideWhenUsed/>
    <w:uiPriority w:val="99"/>
    <w:pPr>
      <w:widowControl w:val="0"/>
      <w:spacing w:after="120" w:line="300" w:lineRule="auto"/>
      <w:ind w:firstLine="200" w:firstLineChars="200"/>
      <w:jc w:val="both"/>
    </w:pPr>
    <w:rPr>
      <w:b/>
      <w:bCs/>
    </w:rPr>
    <w:tblPr>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18">
    <w:name w:val="Table Columns 3"/>
    <w:basedOn w:val="88"/>
    <w:semiHidden/>
    <w:unhideWhenUsed/>
    <w:qFormat/>
    <w:uiPriority w:val="99"/>
    <w:pPr>
      <w:widowControl w:val="0"/>
      <w:spacing w:after="120" w:line="300" w:lineRule="auto"/>
      <w:ind w:firstLine="200" w:firstLineChars="20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19">
    <w:name w:val="Table Columns 4"/>
    <w:basedOn w:val="88"/>
    <w:semiHidden/>
    <w:unhideWhenUsed/>
    <w:qFormat/>
    <w:uiPriority w:val="99"/>
    <w:pPr>
      <w:widowControl w:val="0"/>
      <w:spacing w:after="120" w:line="300" w:lineRule="auto"/>
      <w:ind w:firstLine="200" w:firstLineChars="200"/>
      <w:jc w:val="both"/>
    </w:pPr>
    <w:tblPr>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20">
    <w:name w:val="Table Columns 5"/>
    <w:basedOn w:val="88"/>
    <w:semiHidden/>
    <w:unhideWhenUsed/>
    <w:uiPriority w:val="99"/>
    <w:pPr>
      <w:widowControl w:val="0"/>
      <w:spacing w:after="120" w:line="300" w:lineRule="auto"/>
      <w:ind w:firstLine="200" w:firstLineChars="200"/>
      <w:jc w:val="both"/>
    </w:pPr>
    <w:tblPr>
      <w:tblBorders>
        <w:top w:val="single" w:color="808080" w:sz="12" w:space="0"/>
        <w:left w:val="single" w:color="808080" w:sz="12" w:space="0"/>
        <w:bottom w:val="single" w:color="808080" w:sz="12" w:space="0"/>
        <w:right w:val="single" w:color="808080" w:sz="12" w:space="0"/>
        <w:insideV w:val="single" w:color="C0C0C0" w:sz="6" w:space="0"/>
      </w:tblBorders>
      <w:tblCellMar>
        <w:top w:w="0" w:type="dxa"/>
        <w:left w:w="108" w:type="dxa"/>
        <w:bottom w:w="0" w:type="dxa"/>
        <w:right w:w="108" w:type="dxa"/>
      </w:tblCellMar>
    </w:tblPr>
    <w:tblStylePr w:type="firstRow">
      <w:rPr>
        <w:b/>
        <w:bCs/>
        <w:i/>
        <w:iCs/>
      </w:rPr>
      <w:tblPr/>
      <w:tcPr>
        <w:tcBorders>
          <w:bottom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21">
    <w:name w:val="Table Grid 1"/>
    <w:basedOn w:val="88"/>
    <w:semiHidden/>
    <w:unhideWhenUsed/>
    <w:qFormat/>
    <w:uiPriority w:val="99"/>
    <w:pPr>
      <w:widowControl w:val="0"/>
      <w:spacing w:after="120" w:line="300" w:lineRule="auto"/>
      <w:ind w:firstLine="200" w:firstLineChars="20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22">
    <w:name w:val="Table Grid 2"/>
    <w:basedOn w:val="88"/>
    <w:semiHidden/>
    <w:unhideWhenUsed/>
    <w:uiPriority w:val="99"/>
    <w:pPr>
      <w:widowControl w:val="0"/>
      <w:spacing w:after="120" w:line="300" w:lineRule="auto"/>
      <w:ind w:firstLine="200" w:firstLineChars="200"/>
      <w:jc w:val="both"/>
    </w:pPr>
    <w:tblPr>
      <w:tblBorders>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23">
    <w:name w:val="Table Grid 3"/>
    <w:basedOn w:val="88"/>
    <w:semiHidden/>
    <w:unhideWhenUsed/>
    <w:qFormat/>
    <w:uiPriority w:val="99"/>
    <w:pPr>
      <w:widowControl w:val="0"/>
      <w:spacing w:after="120" w:line="300" w:lineRule="auto"/>
      <w:ind w:firstLine="200" w:firstLineChars="200"/>
      <w:jc w:val="both"/>
    </w:pPr>
    <w:tblPr>
      <w:tblBorders>
        <w:top w:val="single" w:color="000000" w:sz="6" w:space="0"/>
        <w:left w:val="single" w:color="000000" w:sz="12" w:space="0"/>
        <w:bottom w:val="single" w:color="000000" w:sz="6" w:space="0"/>
        <w:right w:val="single" w:color="000000" w:sz="12" w:space="0"/>
        <w:insideV w:val="single" w:color="000000" w:sz="6" w:space="0"/>
      </w:tblBorders>
      <w:tblCellMar>
        <w:top w:w="0" w:type="dxa"/>
        <w:left w:w="108" w:type="dxa"/>
        <w:bottom w:w="0" w:type="dxa"/>
        <w:right w:w="108" w:type="dxa"/>
      </w:tblCellMar>
    </w:tblPr>
    <w:tcPr>
      <w:shd w:val="clear" w:color="auto" w:fill="auto"/>
    </w:tcPr>
    <w:tblStylePr w:type="firstRow">
      <w:tblPr/>
      <w:tcPr>
        <w:tcBorders>
          <w:bottom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4">
    <w:name w:val="Table Grid 4"/>
    <w:basedOn w:val="88"/>
    <w:semiHidden/>
    <w:unhideWhenUsed/>
    <w:qFormat/>
    <w:uiPriority w:val="99"/>
    <w:pPr>
      <w:widowControl w:val="0"/>
      <w:spacing w:after="120" w:line="300" w:lineRule="auto"/>
      <w:ind w:firstLine="200" w:firstLineChars="200"/>
      <w:jc w:val="both"/>
    </w:pPr>
    <w:tblPr>
      <w:tblBorders>
        <w:left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olor w:val="auto"/>
      </w:rPr>
      <w:tblPr/>
      <w:tcPr>
        <w:tcBorders>
          <w:bottom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25">
    <w:name w:val="Table Grid 5"/>
    <w:basedOn w:val="88"/>
    <w:semiHidden/>
    <w:unhideWhenUsed/>
    <w:qFormat/>
    <w:uiPriority w:val="99"/>
    <w:pPr>
      <w:widowControl w:val="0"/>
      <w:spacing w:after="120" w:line="300" w:lineRule="auto"/>
      <w:ind w:firstLine="200" w:firstLineChars="20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blPr/>
      <w:tcPr>
        <w:tcBorders>
          <w:bottom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26">
    <w:name w:val="Table Grid 6"/>
    <w:basedOn w:val="88"/>
    <w:semiHidden/>
    <w:unhideWhenUsed/>
    <w:qFormat/>
    <w:uiPriority w:val="99"/>
    <w:pPr>
      <w:widowControl w:val="0"/>
      <w:spacing w:after="120" w:line="300" w:lineRule="auto"/>
      <w:ind w:firstLine="200" w:firstLineChars="200"/>
      <w:jc w:val="both"/>
    </w:pPr>
    <w:tblPr>
      <w:tblBorders>
        <w:top w:val="single" w:color="000000" w:sz="12" w:space="0"/>
        <w:left w:val="single" w:color="000000" w:sz="12" w:space="0"/>
        <w:bottom w:val="single" w:color="000000" w:sz="12" w:space="0"/>
        <w:right w:val="single" w:color="000000" w:sz="12" w:space="0"/>
        <w:insideV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bottom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27">
    <w:name w:val="Table Grid 7"/>
    <w:basedOn w:val="88"/>
    <w:semiHidden/>
    <w:unhideWhenUsed/>
    <w:uiPriority w:val="99"/>
    <w:pPr>
      <w:widowControl w:val="0"/>
      <w:spacing w:after="120" w:line="300" w:lineRule="auto"/>
      <w:ind w:firstLine="200" w:firstLineChars="20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val="0"/>
        <w:bCs w:val="0"/>
      </w:rPr>
      <w:tblPr/>
      <w:tcPr>
        <w:tcBorders>
          <w:bottom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28">
    <w:name w:val="Table Grid 8"/>
    <w:basedOn w:val="88"/>
    <w:semiHidden/>
    <w:unhideWhenUsed/>
    <w:qFormat/>
    <w:uiPriority w:val="99"/>
    <w:pPr>
      <w:widowControl w:val="0"/>
      <w:spacing w:after="120" w:line="300" w:lineRule="auto"/>
      <w:ind w:firstLine="200" w:firstLineChars="20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9">
    <w:name w:val="Table Web 1"/>
    <w:basedOn w:val="88"/>
    <w:semiHidden/>
    <w:unhideWhenUsed/>
    <w:qFormat/>
    <w:uiPriority w:val="99"/>
    <w:pPr>
      <w:widowControl w:val="0"/>
      <w:spacing w:after="120" w:line="300" w:lineRule="auto"/>
      <w:ind w:firstLine="200" w:firstLineChars="20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130">
    <w:name w:val="Table Web 2"/>
    <w:basedOn w:val="88"/>
    <w:semiHidden/>
    <w:unhideWhenUsed/>
    <w:qFormat/>
    <w:uiPriority w:val="99"/>
    <w:pPr>
      <w:widowControl w:val="0"/>
      <w:spacing w:after="120" w:line="300" w:lineRule="auto"/>
      <w:ind w:firstLine="200" w:firstLineChars="20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131">
    <w:name w:val="Table Web 3"/>
    <w:basedOn w:val="88"/>
    <w:semiHidden/>
    <w:unhideWhenUsed/>
    <w:qFormat/>
    <w:uiPriority w:val="99"/>
    <w:pPr>
      <w:widowControl w:val="0"/>
      <w:spacing w:after="120" w:line="300" w:lineRule="auto"/>
      <w:ind w:firstLine="200" w:firstLineChars="20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132">
    <w:name w:val="Light Shading"/>
    <w:basedOn w:val="88"/>
    <w:qFormat/>
    <w:uiPriority w:val="60"/>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133">
    <w:name w:val="Light Shading Accent 1"/>
    <w:basedOn w:val="88"/>
    <w:qFormat/>
    <w:uiPriority w:val="60"/>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4">
    <w:name w:val="Light Shading Accent 2"/>
    <w:basedOn w:val="88"/>
    <w:uiPriority w:val="60"/>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135">
    <w:name w:val="Light Shading Accent 3"/>
    <w:basedOn w:val="88"/>
    <w:qFormat/>
    <w:uiPriority w:val="60"/>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36">
    <w:name w:val="Light Shading Accent 4"/>
    <w:basedOn w:val="88"/>
    <w:qFormat/>
    <w:uiPriority w:val="60"/>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37">
    <w:name w:val="Light Shading Accent 5"/>
    <w:basedOn w:val="88"/>
    <w:qFormat/>
    <w:uiPriority w:val="60"/>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138">
    <w:name w:val="Light Shading Accent 6"/>
    <w:basedOn w:val="88"/>
    <w:qFormat/>
    <w:uiPriority w:val="60"/>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139">
    <w:name w:val="Light List"/>
    <w:basedOn w:val="88"/>
    <w:qFormat/>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140">
    <w:name w:val="Light List Accent 1"/>
    <w:basedOn w:val="88"/>
    <w:qFormat/>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141">
    <w:name w:val="Light List Accent 2"/>
    <w:basedOn w:val="88"/>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142">
    <w:name w:val="Light List Accent 3"/>
    <w:basedOn w:val="88"/>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43">
    <w:name w:val="Light List Accent 4"/>
    <w:basedOn w:val="88"/>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144">
    <w:name w:val="Light List Accent 5"/>
    <w:basedOn w:val="88"/>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145">
    <w:name w:val="Light List Accent 6"/>
    <w:basedOn w:val="88"/>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146">
    <w:name w:val="Light Grid"/>
    <w:basedOn w:val="88"/>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147">
    <w:name w:val="Light Grid Accent 1"/>
    <w:basedOn w:val="88"/>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148">
    <w:name w:val="Light Grid Accent 2"/>
    <w:basedOn w:val="88"/>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149">
    <w:name w:val="Light Grid Accent 3"/>
    <w:basedOn w:val="88"/>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150">
    <w:name w:val="Light Grid Accent 4"/>
    <w:basedOn w:val="88"/>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151">
    <w:name w:val="Light Grid Accent 5"/>
    <w:basedOn w:val="88"/>
    <w:qFormat/>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152">
    <w:name w:val="Light Grid Accent 6"/>
    <w:basedOn w:val="88"/>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153">
    <w:name w:val="Medium Shading 1"/>
    <w:basedOn w:val="88"/>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154">
    <w:name w:val="Medium Shading 1 Accent 1"/>
    <w:basedOn w:val="88"/>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55">
    <w:name w:val="Medium Shading 1 Accent 2"/>
    <w:basedOn w:val="88"/>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156">
    <w:name w:val="Medium Shading 1 Accent 3"/>
    <w:basedOn w:val="88"/>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57">
    <w:name w:val="Medium Shading 1 Accent 4"/>
    <w:basedOn w:val="88"/>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8">
    <w:name w:val="Medium Shading 1 Accent 5"/>
    <w:basedOn w:val="88"/>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159">
    <w:name w:val="Medium Shading 1 Accent 6"/>
    <w:basedOn w:val="88"/>
    <w:qFormat/>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160">
    <w:name w:val="Medium Shading 2"/>
    <w:basedOn w:val="88"/>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1">
    <w:name w:val="Medium Shading 2 Accent 1"/>
    <w:basedOn w:val="88"/>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2">
    <w:name w:val="Medium Shading 2 Accent 2"/>
    <w:basedOn w:val="88"/>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3">
    <w:name w:val="Medium Shading 2 Accent 3"/>
    <w:basedOn w:val="88"/>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4">
    <w:name w:val="Medium Shading 2 Accent 4"/>
    <w:basedOn w:val="88"/>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5">
    <w:name w:val="Medium Shading 2 Accent 5"/>
    <w:basedOn w:val="88"/>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6">
    <w:name w:val="Medium Shading 2 Accent 6"/>
    <w:basedOn w:val="88"/>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167">
    <w:name w:val="Medium List 1"/>
    <w:basedOn w:val="88"/>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168">
    <w:name w:val="Medium List 1 Accent 1"/>
    <w:basedOn w:val="88"/>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69">
    <w:name w:val="Medium List 1 Accent 2"/>
    <w:basedOn w:val="88"/>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170">
    <w:name w:val="Medium List 1 Accent 3"/>
    <w:basedOn w:val="88"/>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71">
    <w:name w:val="Medium List 1 Accent 4"/>
    <w:basedOn w:val="88"/>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72">
    <w:name w:val="Medium List 1 Accent 5"/>
    <w:basedOn w:val="88"/>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173">
    <w:name w:val="Medium List 1 Accent 6"/>
    <w:basedOn w:val="88"/>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174">
    <w:name w:val="Medium List 2"/>
    <w:basedOn w:val="88"/>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175">
    <w:name w:val="Medium List 2 Accent 1"/>
    <w:basedOn w:val="88"/>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176">
    <w:name w:val="Medium List 2 Accent 2"/>
    <w:basedOn w:val="88"/>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177">
    <w:name w:val="Medium List 2 Accent 3"/>
    <w:basedOn w:val="88"/>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178">
    <w:name w:val="Medium List 2 Accent 4"/>
    <w:basedOn w:val="88"/>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179">
    <w:name w:val="Medium List 2 Accent 5"/>
    <w:basedOn w:val="88"/>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180">
    <w:name w:val="Medium List 2 Accent 6"/>
    <w:basedOn w:val="88"/>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1">
    <w:name w:val="Medium Grid 1"/>
    <w:basedOn w:val="88"/>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82">
    <w:name w:val="Medium Grid 1 Accent 1"/>
    <w:basedOn w:val="88"/>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83">
    <w:name w:val="Medium Grid 1 Accent 2"/>
    <w:basedOn w:val="88"/>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84">
    <w:name w:val="Medium Grid 1 Accent 3"/>
    <w:basedOn w:val="88"/>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85">
    <w:name w:val="Medium Grid 1 Accent 4"/>
    <w:basedOn w:val="88"/>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86">
    <w:name w:val="Medium Grid 1 Accent 5"/>
    <w:basedOn w:val="88"/>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87">
    <w:name w:val="Medium Grid 1 Accent 6"/>
    <w:basedOn w:val="88"/>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88">
    <w:name w:val="Medium Grid 2"/>
    <w:basedOn w:val="88"/>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89">
    <w:name w:val="Medium Grid 2 Accent 1"/>
    <w:basedOn w:val="88"/>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90">
    <w:name w:val="Medium Grid 2 Accent 2"/>
    <w:basedOn w:val="88"/>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91">
    <w:name w:val="Medium Grid 2 Accent 3"/>
    <w:basedOn w:val="88"/>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92">
    <w:name w:val="Medium Grid 2 Accent 4"/>
    <w:basedOn w:val="88"/>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93">
    <w:name w:val="Medium Grid 2 Accent 5"/>
    <w:basedOn w:val="88"/>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94">
    <w:name w:val="Medium Grid 2 Accent 6"/>
    <w:basedOn w:val="88"/>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95">
    <w:name w:val="Medium Grid 3"/>
    <w:basedOn w:val="88"/>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96">
    <w:name w:val="Medium Grid 3 Accent 1"/>
    <w:basedOn w:val="88"/>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97">
    <w:name w:val="Medium Grid 3 Accent 2"/>
    <w:basedOn w:val="88"/>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98">
    <w:name w:val="Medium Grid 3 Accent 3"/>
    <w:basedOn w:val="88"/>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99">
    <w:name w:val="Medium Grid 3 Accent 4"/>
    <w:basedOn w:val="88"/>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200">
    <w:name w:val="Medium Grid 3 Accent 5"/>
    <w:basedOn w:val="88"/>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201">
    <w:name w:val="Medium Grid 3 Accent 6"/>
    <w:basedOn w:val="88"/>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202">
    <w:name w:val="Dark List"/>
    <w:basedOn w:val="88"/>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203">
    <w:name w:val="Dark List Accent 1"/>
    <w:basedOn w:val="88"/>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204">
    <w:name w:val="Dark List Accent 2"/>
    <w:basedOn w:val="88"/>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205">
    <w:name w:val="Dark List Accent 3"/>
    <w:basedOn w:val="88"/>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206">
    <w:name w:val="Dark List Accent 4"/>
    <w:basedOn w:val="88"/>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207">
    <w:name w:val="Dark List Accent 5"/>
    <w:basedOn w:val="88"/>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208">
    <w:name w:val="Dark List Accent 6"/>
    <w:basedOn w:val="88"/>
    <w:qFormat/>
    <w:uiPriority w:val="70"/>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209">
    <w:name w:val="Colorful Shading"/>
    <w:basedOn w:val="88"/>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0">
    <w:name w:val="Colorful Shading Accent 1"/>
    <w:basedOn w:val="88"/>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1">
    <w:name w:val="Colorful Shading Accent 2"/>
    <w:basedOn w:val="88"/>
    <w:qFormat/>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2">
    <w:name w:val="Colorful Shading Accent 3"/>
    <w:basedOn w:val="88"/>
    <w:qFormat/>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213">
    <w:name w:val="Colorful Shading Accent 4"/>
    <w:basedOn w:val="88"/>
    <w:qFormat/>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4">
    <w:name w:val="Colorful Shading Accent 5"/>
    <w:basedOn w:val="88"/>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5">
    <w:name w:val="Colorful Shading Accent 6"/>
    <w:basedOn w:val="88"/>
    <w:qFormat/>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216">
    <w:name w:val="Colorful List"/>
    <w:basedOn w:val="88"/>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217">
    <w:name w:val="Colorful List Accent 1"/>
    <w:basedOn w:val="88"/>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18">
    <w:name w:val="Colorful List Accent 2"/>
    <w:basedOn w:val="88"/>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219">
    <w:name w:val="Colorful List Accent 3"/>
    <w:basedOn w:val="88"/>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220">
    <w:name w:val="Colorful List Accent 4"/>
    <w:basedOn w:val="88"/>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221">
    <w:name w:val="Colorful List Accent 5"/>
    <w:basedOn w:val="88"/>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222">
    <w:name w:val="Colorful List Accent 6"/>
    <w:basedOn w:val="88"/>
    <w:qFormat/>
    <w:uiPriority w:val="72"/>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223">
    <w:name w:val="Colorful Grid"/>
    <w:basedOn w:val="88"/>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224">
    <w:name w:val="Colorful Grid Accent 1"/>
    <w:basedOn w:val="88"/>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225">
    <w:name w:val="Colorful Grid Accent 2"/>
    <w:basedOn w:val="88"/>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226">
    <w:name w:val="Colorful Grid Accent 3"/>
    <w:basedOn w:val="88"/>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227">
    <w:name w:val="Colorful Grid Accent 4"/>
    <w:basedOn w:val="88"/>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228">
    <w:name w:val="Colorful Grid Accent 5"/>
    <w:basedOn w:val="88"/>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29">
    <w:name w:val="Colorful Grid Accent 6"/>
    <w:basedOn w:val="88"/>
    <w:qFormat/>
    <w:uiPriority w:val="73"/>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231">
    <w:name w:val="Strong"/>
    <w:basedOn w:val="230"/>
    <w:qFormat/>
    <w:uiPriority w:val="22"/>
    <w:rPr>
      <w:b/>
      <w:bCs/>
    </w:rPr>
  </w:style>
  <w:style w:type="character" w:styleId="232">
    <w:name w:val="endnote reference"/>
    <w:basedOn w:val="230"/>
    <w:semiHidden/>
    <w:unhideWhenUsed/>
    <w:uiPriority w:val="99"/>
    <w:rPr>
      <w:vertAlign w:val="superscript"/>
    </w:rPr>
  </w:style>
  <w:style w:type="character" w:styleId="233">
    <w:name w:val="page number"/>
    <w:basedOn w:val="230"/>
    <w:semiHidden/>
    <w:unhideWhenUsed/>
    <w:uiPriority w:val="99"/>
  </w:style>
  <w:style w:type="character" w:styleId="234">
    <w:name w:val="FollowedHyperlink"/>
    <w:basedOn w:val="230"/>
    <w:semiHidden/>
    <w:unhideWhenUsed/>
    <w:uiPriority w:val="99"/>
    <w:rPr>
      <w:color w:val="800080" w:themeColor="followedHyperlink"/>
      <w:u w:val="single"/>
      <w14:textFill>
        <w14:solidFill>
          <w14:schemeClr w14:val="folHlink"/>
        </w14:solidFill>
      </w14:textFill>
    </w:rPr>
  </w:style>
  <w:style w:type="character" w:styleId="235">
    <w:name w:val="Emphasis"/>
    <w:basedOn w:val="230"/>
    <w:qFormat/>
    <w:uiPriority w:val="20"/>
    <w:rPr>
      <w:i/>
      <w:iCs/>
    </w:rPr>
  </w:style>
  <w:style w:type="character" w:styleId="236">
    <w:name w:val="line number"/>
    <w:basedOn w:val="230"/>
    <w:semiHidden/>
    <w:unhideWhenUsed/>
    <w:uiPriority w:val="99"/>
  </w:style>
  <w:style w:type="character" w:styleId="237">
    <w:name w:val="HTML Definition"/>
    <w:basedOn w:val="230"/>
    <w:semiHidden/>
    <w:unhideWhenUsed/>
    <w:uiPriority w:val="99"/>
    <w:rPr>
      <w:i/>
      <w:iCs/>
    </w:rPr>
  </w:style>
  <w:style w:type="character" w:styleId="238">
    <w:name w:val="HTML Typewriter"/>
    <w:basedOn w:val="230"/>
    <w:semiHidden/>
    <w:unhideWhenUsed/>
    <w:uiPriority w:val="99"/>
    <w:rPr>
      <w:rFonts w:ascii="Courier New" w:hAnsi="Courier New" w:cs="Courier New"/>
      <w:sz w:val="20"/>
      <w:szCs w:val="20"/>
    </w:rPr>
  </w:style>
  <w:style w:type="character" w:styleId="239">
    <w:name w:val="HTML Acronym"/>
    <w:basedOn w:val="230"/>
    <w:semiHidden/>
    <w:unhideWhenUsed/>
    <w:uiPriority w:val="99"/>
  </w:style>
  <w:style w:type="character" w:styleId="240">
    <w:name w:val="HTML Variable"/>
    <w:basedOn w:val="230"/>
    <w:semiHidden/>
    <w:unhideWhenUsed/>
    <w:uiPriority w:val="99"/>
    <w:rPr>
      <w:i/>
      <w:iCs/>
    </w:rPr>
  </w:style>
  <w:style w:type="character" w:styleId="241">
    <w:name w:val="Hyperlink"/>
    <w:basedOn w:val="230"/>
    <w:semiHidden/>
    <w:unhideWhenUsed/>
    <w:qFormat/>
    <w:uiPriority w:val="99"/>
    <w:rPr>
      <w:color w:val="0000FF" w:themeColor="hyperlink"/>
      <w:u w:val="single"/>
      <w14:textFill>
        <w14:solidFill>
          <w14:schemeClr w14:val="hlink"/>
        </w14:solidFill>
      </w14:textFill>
    </w:rPr>
  </w:style>
  <w:style w:type="character" w:styleId="242">
    <w:name w:val="HTML Code"/>
    <w:basedOn w:val="230"/>
    <w:semiHidden/>
    <w:unhideWhenUsed/>
    <w:uiPriority w:val="99"/>
    <w:rPr>
      <w:rFonts w:ascii="Courier New" w:hAnsi="Courier New" w:cs="Courier New"/>
      <w:sz w:val="20"/>
      <w:szCs w:val="20"/>
    </w:rPr>
  </w:style>
  <w:style w:type="character" w:styleId="243">
    <w:name w:val="annotation reference"/>
    <w:basedOn w:val="230"/>
    <w:semiHidden/>
    <w:unhideWhenUsed/>
    <w:uiPriority w:val="99"/>
    <w:rPr>
      <w:sz w:val="21"/>
      <w:szCs w:val="21"/>
    </w:rPr>
  </w:style>
  <w:style w:type="character" w:styleId="244">
    <w:name w:val="HTML Cite"/>
    <w:basedOn w:val="230"/>
    <w:semiHidden/>
    <w:unhideWhenUsed/>
    <w:uiPriority w:val="99"/>
    <w:rPr>
      <w:i/>
      <w:iCs/>
    </w:rPr>
  </w:style>
  <w:style w:type="character" w:styleId="245">
    <w:name w:val="footnote reference"/>
    <w:basedOn w:val="230"/>
    <w:semiHidden/>
    <w:unhideWhenUsed/>
    <w:uiPriority w:val="99"/>
    <w:rPr>
      <w:vertAlign w:val="superscript"/>
    </w:rPr>
  </w:style>
  <w:style w:type="character" w:styleId="246">
    <w:name w:val="HTML Keyboard"/>
    <w:basedOn w:val="230"/>
    <w:semiHidden/>
    <w:unhideWhenUsed/>
    <w:uiPriority w:val="99"/>
    <w:rPr>
      <w:rFonts w:ascii="Courier New" w:hAnsi="Courier New" w:cs="Courier New"/>
      <w:sz w:val="20"/>
      <w:szCs w:val="20"/>
    </w:rPr>
  </w:style>
  <w:style w:type="character" w:styleId="247">
    <w:name w:val="HTML Sample"/>
    <w:basedOn w:val="230"/>
    <w:semiHidden/>
    <w:unhideWhenUsed/>
    <w:uiPriority w:val="99"/>
    <w:rPr>
      <w:rFonts w:ascii="Courier New" w:hAnsi="Courier New" w:cs="Courier New"/>
    </w:rPr>
  </w:style>
  <w:style w:type="character" w:customStyle="1" w:styleId="248">
    <w:name w:val="页眉 Char"/>
    <w:basedOn w:val="230"/>
    <w:link w:val="57"/>
    <w:uiPriority w:val="99"/>
    <w:rPr>
      <w:sz w:val="18"/>
      <w:szCs w:val="18"/>
    </w:rPr>
  </w:style>
  <w:style w:type="character" w:customStyle="1" w:styleId="249">
    <w:name w:val="页脚 Char"/>
    <w:basedOn w:val="230"/>
    <w:link w:val="55"/>
    <w:uiPriority w:val="99"/>
    <w:rPr>
      <w:sz w:val="18"/>
      <w:szCs w:val="18"/>
    </w:rPr>
  </w:style>
  <w:style w:type="character" w:customStyle="1" w:styleId="250">
    <w:name w:val="标题 1 Char"/>
    <w:basedOn w:val="230"/>
    <w:link w:val="3"/>
    <w:uiPriority w:val="9"/>
    <w:rPr>
      <w:rFonts w:eastAsia="楷体"/>
      <w:bCs/>
      <w:color w:val="C00000"/>
      <w:kern w:val="44"/>
      <w:sz w:val="32"/>
      <w:szCs w:val="44"/>
    </w:rPr>
  </w:style>
  <w:style w:type="character" w:customStyle="1" w:styleId="251">
    <w:name w:val="标题 2 Char"/>
    <w:basedOn w:val="230"/>
    <w:link w:val="4"/>
    <w:uiPriority w:val="9"/>
    <w:rPr>
      <w:rFonts w:eastAsia="宋体" w:asciiTheme="majorHAnsi" w:hAnsiTheme="majorHAnsi" w:cstheme="majorBidi"/>
      <w:b/>
      <w:bCs/>
      <w:color w:val="FF0000"/>
      <w:sz w:val="24"/>
      <w:szCs w:val="32"/>
    </w:rPr>
  </w:style>
  <w:style w:type="character" w:customStyle="1" w:styleId="252">
    <w:name w:val="批注框文本 Char"/>
    <w:basedOn w:val="230"/>
    <w:link w:val="54"/>
    <w:semiHidden/>
    <w:uiPriority w:val="99"/>
    <w:rPr>
      <w:rFonts w:eastAsia="楷体"/>
      <w:b/>
      <w:sz w:val="18"/>
      <w:szCs w:val="18"/>
    </w:rPr>
  </w:style>
  <w:style w:type="character" w:customStyle="1" w:styleId="253">
    <w:name w:val="脚注文本 Char"/>
    <w:basedOn w:val="230"/>
    <w:link w:val="67"/>
    <w:semiHidden/>
    <w:uiPriority w:val="99"/>
    <w:rPr>
      <w:rFonts w:eastAsia="楷体"/>
      <w:b/>
      <w:sz w:val="18"/>
      <w:szCs w:val="18"/>
    </w:rPr>
  </w:style>
  <w:style w:type="character" w:customStyle="1" w:styleId="254">
    <w:name w:val="HTML 地址 Char"/>
    <w:basedOn w:val="230"/>
    <w:link w:val="41"/>
    <w:semiHidden/>
    <w:uiPriority w:val="99"/>
    <w:rPr>
      <w:rFonts w:eastAsia="楷体"/>
      <w:b/>
      <w:i/>
      <w:iCs/>
    </w:rPr>
  </w:style>
  <w:style w:type="character" w:customStyle="1" w:styleId="255">
    <w:name w:val="HTML 预设格式 Char"/>
    <w:basedOn w:val="230"/>
    <w:link w:val="80"/>
    <w:semiHidden/>
    <w:uiPriority w:val="99"/>
    <w:rPr>
      <w:rFonts w:ascii="Courier New" w:hAnsi="Courier New" w:eastAsia="楷体" w:cs="Courier New"/>
      <w:b/>
      <w:sz w:val="20"/>
      <w:szCs w:val="20"/>
    </w:rPr>
  </w:style>
  <w:style w:type="paragraph" w:customStyle="1" w:styleId="256">
    <w:name w:val="TOC Heading"/>
    <w:basedOn w:val="3"/>
    <w:next w:val="1"/>
    <w:semiHidden/>
    <w:unhideWhenUsed/>
    <w:qFormat/>
    <w:uiPriority w:val="39"/>
    <w:pPr>
      <w:spacing w:before="340" w:beforeLines="0" w:after="330" w:afterLines="0" w:line="578" w:lineRule="auto"/>
      <w:outlineLvl w:val="9"/>
    </w:pPr>
    <w:rPr>
      <w:rFonts w:eastAsia="楷体"/>
      <w:color w:val="auto"/>
      <w:sz w:val="44"/>
    </w:rPr>
  </w:style>
  <w:style w:type="character" w:customStyle="1" w:styleId="257">
    <w:name w:val="标题 Char"/>
    <w:basedOn w:val="230"/>
    <w:link w:val="84"/>
    <w:uiPriority w:val="10"/>
    <w:rPr>
      <w:rFonts w:eastAsia="宋体" w:asciiTheme="majorHAnsi" w:hAnsiTheme="majorHAnsi" w:cstheme="majorBidi"/>
      <w:b/>
      <w:bCs/>
      <w:sz w:val="32"/>
      <w:szCs w:val="32"/>
    </w:rPr>
  </w:style>
  <w:style w:type="character" w:customStyle="1" w:styleId="258">
    <w:name w:val="标题 3 Char"/>
    <w:basedOn w:val="230"/>
    <w:link w:val="5"/>
    <w:semiHidden/>
    <w:uiPriority w:val="9"/>
    <w:rPr>
      <w:rFonts w:eastAsia="楷体"/>
      <w:b/>
      <w:bCs/>
      <w:sz w:val="32"/>
      <w:szCs w:val="32"/>
    </w:rPr>
  </w:style>
  <w:style w:type="character" w:customStyle="1" w:styleId="259">
    <w:name w:val="标题 4 Char"/>
    <w:basedOn w:val="230"/>
    <w:link w:val="6"/>
    <w:semiHidden/>
    <w:uiPriority w:val="9"/>
    <w:rPr>
      <w:rFonts w:asciiTheme="majorHAnsi" w:hAnsiTheme="majorHAnsi" w:eastAsiaTheme="majorEastAsia" w:cstheme="majorBidi"/>
      <w:b/>
      <w:bCs/>
      <w:sz w:val="28"/>
      <w:szCs w:val="28"/>
    </w:rPr>
  </w:style>
  <w:style w:type="character" w:customStyle="1" w:styleId="260">
    <w:name w:val="标题 5 Char"/>
    <w:basedOn w:val="230"/>
    <w:link w:val="7"/>
    <w:semiHidden/>
    <w:uiPriority w:val="9"/>
    <w:rPr>
      <w:rFonts w:eastAsia="楷体"/>
      <w:b/>
      <w:bCs/>
      <w:sz w:val="28"/>
      <w:szCs w:val="28"/>
    </w:rPr>
  </w:style>
  <w:style w:type="character" w:customStyle="1" w:styleId="261">
    <w:name w:val="标题 6 Char"/>
    <w:basedOn w:val="230"/>
    <w:link w:val="8"/>
    <w:semiHidden/>
    <w:uiPriority w:val="9"/>
    <w:rPr>
      <w:rFonts w:asciiTheme="majorHAnsi" w:hAnsiTheme="majorHAnsi" w:eastAsiaTheme="majorEastAsia" w:cstheme="majorBidi"/>
      <w:b/>
      <w:bCs/>
      <w:sz w:val="24"/>
      <w:szCs w:val="24"/>
    </w:rPr>
  </w:style>
  <w:style w:type="character" w:customStyle="1" w:styleId="262">
    <w:name w:val="标题 7 Char"/>
    <w:basedOn w:val="230"/>
    <w:link w:val="9"/>
    <w:semiHidden/>
    <w:uiPriority w:val="9"/>
    <w:rPr>
      <w:rFonts w:eastAsia="楷体"/>
      <w:b/>
      <w:bCs/>
      <w:sz w:val="24"/>
      <w:szCs w:val="24"/>
    </w:rPr>
  </w:style>
  <w:style w:type="character" w:customStyle="1" w:styleId="263">
    <w:name w:val="标题 8 Char"/>
    <w:basedOn w:val="230"/>
    <w:link w:val="10"/>
    <w:semiHidden/>
    <w:uiPriority w:val="9"/>
    <w:rPr>
      <w:rFonts w:asciiTheme="majorHAnsi" w:hAnsiTheme="majorHAnsi" w:eastAsiaTheme="majorEastAsia" w:cstheme="majorBidi"/>
      <w:b/>
      <w:sz w:val="24"/>
      <w:szCs w:val="24"/>
    </w:rPr>
  </w:style>
  <w:style w:type="character" w:customStyle="1" w:styleId="264">
    <w:name w:val="标题 9 Char"/>
    <w:basedOn w:val="230"/>
    <w:link w:val="11"/>
    <w:semiHidden/>
    <w:uiPriority w:val="9"/>
    <w:rPr>
      <w:rFonts w:asciiTheme="majorHAnsi" w:hAnsiTheme="majorHAnsi" w:eastAsiaTheme="majorEastAsia" w:cstheme="majorBidi"/>
      <w:b/>
      <w:szCs w:val="21"/>
    </w:rPr>
  </w:style>
  <w:style w:type="character" w:customStyle="1" w:styleId="265">
    <w:name w:val="Subtle Reference"/>
    <w:basedOn w:val="230"/>
    <w:qFormat/>
    <w:uiPriority w:val="31"/>
    <w:rPr>
      <w:smallCaps/>
      <w:color w:val="C0504D" w:themeColor="accent2"/>
      <w:u w:val="single"/>
      <w14:textFill>
        <w14:solidFill>
          <w14:schemeClr w14:val="accent2"/>
        </w14:solidFill>
      </w14:textFill>
    </w:rPr>
  </w:style>
  <w:style w:type="character" w:customStyle="1" w:styleId="266">
    <w:name w:val="Subtle Emphasis"/>
    <w:basedOn w:val="230"/>
    <w:qFormat/>
    <w:uiPriority w:val="19"/>
    <w:rPr>
      <w:i/>
      <w:iCs/>
      <w:color w:val="808080" w:themeColor="text1" w:themeTint="80"/>
      <w14:textFill>
        <w14:solidFill>
          <w14:schemeClr w14:val="tx1">
            <w14:lumMod w14:val="50000"/>
            <w14:lumOff w14:val="50000"/>
          </w14:schemeClr>
        </w14:solidFill>
      </w14:textFill>
    </w:rPr>
  </w:style>
  <w:style w:type="character" w:customStyle="1" w:styleId="267">
    <w:name w:val="称呼 Char"/>
    <w:basedOn w:val="230"/>
    <w:link w:val="30"/>
    <w:semiHidden/>
    <w:qFormat/>
    <w:uiPriority w:val="99"/>
    <w:rPr>
      <w:rFonts w:eastAsia="楷体"/>
      <w:b/>
    </w:rPr>
  </w:style>
  <w:style w:type="character" w:customStyle="1" w:styleId="268">
    <w:name w:val="纯文本 Char"/>
    <w:basedOn w:val="230"/>
    <w:link w:val="45"/>
    <w:semiHidden/>
    <w:qFormat/>
    <w:uiPriority w:val="99"/>
    <w:rPr>
      <w:rFonts w:ascii="宋体" w:hAnsi="Courier New" w:eastAsia="宋体" w:cs="Courier New"/>
      <w:b/>
      <w:szCs w:val="21"/>
    </w:rPr>
  </w:style>
  <w:style w:type="character" w:customStyle="1" w:styleId="269">
    <w:name w:val="电子邮件签名 Char"/>
    <w:basedOn w:val="230"/>
    <w:link w:val="19"/>
    <w:semiHidden/>
    <w:uiPriority w:val="99"/>
    <w:rPr>
      <w:rFonts w:eastAsia="楷体"/>
      <w:b/>
    </w:rPr>
  </w:style>
  <w:style w:type="character" w:customStyle="1" w:styleId="270">
    <w:name w:val="副标题 Char"/>
    <w:basedOn w:val="230"/>
    <w:link w:val="64"/>
    <w:uiPriority w:val="11"/>
    <w:rPr>
      <w:rFonts w:eastAsia="宋体" w:asciiTheme="majorHAnsi" w:hAnsiTheme="majorHAnsi" w:cstheme="majorBidi"/>
      <w:b/>
      <w:bCs/>
      <w:kern w:val="28"/>
      <w:sz w:val="32"/>
      <w:szCs w:val="32"/>
    </w:rPr>
  </w:style>
  <w:style w:type="character" w:customStyle="1" w:styleId="271">
    <w:name w:val="宏文本 Char"/>
    <w:basedOn w:val="230"/>
    <w:link w:val="2"/>
    <w:semiHidden/>
    <w:uiPriority w:val="99"/>
    <w:rPr>
      <w:rFonts w:ascii="Courier New" w:hAnsi="Courier New" w:eastAsia="宋体" w:cs="Courier New"/>
      <w:b/>
      <w:sz w:val="24"/>
      <w:szCs w:val="24"/>
    </w:rPr>
  </w:style>
  <w:style w:type="character" w:customStyle="1" w:styleId="272">
    <w:name w:val="结束语 Char"/>
    <w:basedOn w:val="230"/>
    <w:link w:val="32"/>
    <w:semiHidden/>
    <w:uiPriority w:val="99"/>
    <w:rPr>
      <w:rFonts w:eastAsia="楷体"/>
      <w:b/>
    </w:rPr>
  </w:style>
  <w:style w:type="paragraph" w:styleId="273">
    <w:name w:val="List Paragraph"/>
    <w:basedOn w:val="1"/>
    <w:qFormat/>
    <w:uiPriority w:val="34"/>
    <w:pPr>
      <w:ind w:firstLine="420"/>
    </w:pPr>
  </w:style>
  <w:style w:type="character" w:customStyle="1" w:styleId="274">
    <w:name w:val="Intense Reference"/>
    <w:basedOn w:val="230"/>
    <w:qFormat/>
    <w:uiPriority w:val="32"/>
    <w:rPr>
      <w:b/>
      <w:bCs/>
      <w:smallCaps/>
      <w:color w:val="C0504D" w:themeColor="accent2"/>
      <w:spacing w:val="5"/>
      <w:u w:val="single"/>
      <w14:textFill>
        <w14:solidFill>
          <w14:schemeClr w14:val="accent2"/>
        </w14:solidFill>
      </w14:textFill>
    </w:rPr>
  </w:style>
  <w:style w:type="character" w:customStyle="1" w:styleId="275">
    <w:name w:val="Intense Emphasis"/>
    <w:basedOn w:val="230"/>
    <w:qFormat/>
    <w:uiPriority w:val="21"/>
    <w:rPr>
      <w:b/>
      <w:bCs/>
      <w:i/>
      <w:iCs/>
      <w:color w:val="4F81BD" w:themeColor="accent1"/>
      <w14:textFill>
        <w14:solidFill>
          <w14:schemeClr w14:val="accent1"/>
        </w14:solidFill>
      </w14:textFill>
    </w:rPr>
  </w:style>
  <w:style w:type="paragraph" w:styleId="276">
    <w:name w:val="Intense Quote"/>
    <w:basedOn w:val="1"/>
    <w:next w:val="1"/>
    <w:link w:val="277"/>
    <w:qFormat/>
    <w:uiPriority w:val="30"/>
    <w:pPr>
      <w:pBdr>
        <w:bottom w:val="single" w:color="4F81BD" w:themeColor="accent1" w:sz="4" w:space="4"/>
      </w:pBdr>
      <w:spacing w:before="200" w:after="280"/>
      <w:ind w:left="936" w:right="936"/>
    </w:pPr>
    <w:rPr>
      <w:b w:val="0"/>
      <w:bCs/>
      <w:i/>
      <w:iCs/>
      <w:color w:val="4F81BD" w:themeColor="accent1"/>
      <w14:textFill>
        <w14:solidFill>
          <w14:schemeClr w14:val="accent1"/>
        </w14:solidFill>
      </w14:textFill>
    </w:rPr>
  </w:style>
  <w:style w:type="character" w:customStyle="1" w:styleId="277">
    <w:name w:val="明显引用 Char"/>
    <w:basedOn w:val="230"/>
    <w:link w:val="276"/>
    <w:uiPriority w:val="30"/>
    <w:rPr>
      <w:rFonts w:eastAsia="楷体"/>
      <w:bCs/>
      <w:i/>
      <w:iCs/>
      <w:color w:val="4F81BD" w:themeColor="accent1"/>
      <w14:textFill>
        <w14:solidFill>
          <w14:schemeClr w14:val="accent1"/>
        </w14:solidFill>
      </w14:textFill>
    </w:rPr>
  </w:style>
  <w:style w:type="character" w:customStyle="1" w:styleId="278">
    <w:name w:val="批注文字 Char"/>
    <w:basedOn w:val="230"/>
    <w:link w:val="28"/>
    <w:semiHidden/>
    <w:uiPriority w:val="99"/>
    <w:rPr>
      <w:rFonts w:eastAsia="楷体"/>
      <w:b/>
    </w:rPr>
  </w:style>
  <w:style w:type="character" w:customStyle="1" w:styleId="279">
    <w:name w:val="批注主题 Char"/>
    <w:basedOn w:val="278"/>
    <w:link w:val="85"/>
    <w:semiHidden/>
    <w:uiPriority w:val="99"/>
    <w:rPr>
      <w:rFonts w:eastAsia="楷体"/>
      <w:bCs/>
    </w:rPr>
  </w:style>
  <w:style w:type="character" w:customStyle="1" w:styleId="280">
    <w:name w:val="签名 Char"/>
    <w:basedOn w:val="230"/>
    <w:link w:val="58"/>
    <w:semiHidden/>
    <w:uiPriority w:val="99"/>
    <w:rPr>
      <w:rFonts w:eastAsia="楷体"/>
      <w:b/>
    </w:rPr>
  </w:style>
  <w:style w:type="character" w:customStyle="1" w:styleId="281">
    <w:name w:val="日期 Char"/>
    <w:basedOn w:val="230"/>
    <w:link w:val="50"/>
    <w:semiHidden/>
    <w:uiPriority w:val="99"/>
    <w:rPr>
      <w:rFonts w:eastAsia="楷体"/>
      <w:b/>
    </w:rPr>
  </w:style>
  <w:style w:type="character" w:customStyle="1" w:styleId="282">
    <w:name w:val="Book Title"/>
    <w:basedOn w:val="230"/>
    <w:qFormat/>
    <w:uiPriority w:val="33"/>
    <w:rPr>
      <w:b/>
      <w:bCs/>
      <w:smallCaps/>
      <w:spacing w:val="5"/>
    </w:rPr>
  </w:style>
  <w:style w:type="paragraph" w:customStyle="1" w:styleId="283">
    <w:name w:val="Bibliography"/>
    <w:basedOn w:val="1"/>
    <w:next w:val="1"/>
    <w:semiHidden/>
    <w:unhideWhenUsed/>
    <w:uiPriority w:val="37"/>
  </w:style>
  <w:style w:type="character" w:customStyle="1" w:styleId="284">
    <w:name w:val="尾注文本 Char"/>
    <w:basedOn w:val="230"/>
    <w:link w:val="52"/>
    <w:semiHidden/>
    <w:uiPriority w:val="99"/>
    <w:rPr>
      <w:rFonts w:eastAsia="楷体"/>
      <w:b/>
    </w:rPr>
  </w:style>
  <w:style w:type="character" w:customStyle="1" w:styleId="285">
    <w:name w:val="文档结构图 Char"/>
    <w:basedOn w:val="230"/>
    <w:link w:val="26"/>
    <w:semiHidden/>
    <w:uiPriority w:val="99"/>
    <w:rPr>
      <w:rFonts w:ascii="宋体" w:eastAsia="宋体"/>
      <w:b/>
      <w:sz w:val="18"/>
      <w:szCs w:val="18"/>
    </w:rPr>
  </w:style>
  <w:style w:type="paragraph" w:styleId="286">
    <w:name w:val="No Spacing"/>
    <w:qFormat/>
    <w:uiPriority w:val="1"/>
    <w:pPr>
      <w:widowControl w:val="0"/>
      <w:ind w:firstLine="200" w:firstLineChars="200"/>
      <w:jc w:val="both"/>
    </w:pPr>
    <w:rPr>
      <w:rFonts w:eastAsia="楷体" w:asciiTheme="minorHAnsi" w:hAnsiTheme="minorHAnsi" w:cstheme="minorBidi"/>
      <w:b/>
      <w:kern w:val="2"/>
      <w:sz w:val="21"/>
      <w:szCs w:val="22"/>
      <w:lang w:val="en-US" w:eastAsia="zh-CN" w:bidi="ar-SA"/>
    </w:rPr>
  </w:style>
  <w:style w:type="character" w:customStyle="1" w:styleId="287">
    <w:name w:val="信息标题 Char"/>
    <w:basedOn w:val="230"/>
    <w:link w:val="79"/>
    <w:semiHidden/>
    <w:uiPriority w:val="99"/>
    <w:rPr>
      <w:rFonts w:asciiTheme="majorHAnsi" w:hAnsiTheme="majorHAnsi" w:eastAsiaTheme="majorEastAsia" w:cstheme="majorBidi"/>
      <w:b/>
      <w:sz w:val="24"/>
      <w:szCs w:val="24"/>
      <w:shd w:val="pct20" w:color="auto" w:fill="auto"/>
    </w:rPr>
  </w:style>
  <w:style w:type="paragraph" w:styleId="288">
    <w:name w:val="Quote"/>
    <w:basedOn w:val="1"/>
    <w:next w:val="1"/>
    <w:link w:val="289"/>
    <w:qFormat/>
    <w:uiPriority w:val="29"/>
    <w:rPr>
      <w:i/>
      <w:iCs/>
      <w:color w:val="000000" w:themeColor="text1"/>
      <w14:textFill>
        <w14:solidFill>
          <w14:schemeClr w14:val="tx1"/>
        </w14:solidFill>
      </w14:textFill>
    </w:rPr>
  </w:style>
  <w:style w:type="character" w:customStyle="1" w:styleId="289">
    <w:name w:val="引用 Char"/>
    <w:basedOn w:val="230"/>
    <w:link w:val="288"/>
    <w:uiPriority w:val="29"/>
    <w:rPr>
      <w:rFonts w:eastAsia="楷体"/>
      <w:b/>
      <w:i/>
      <w:iCs/>
      <w:color w:val="000000" w:themeColor="text1"/>
      <w14:textFill>
        <w14:solidFill>
          <w14:schemeClr w14:val="tx1"/>
        </w14:solidFill>
      </w14:textFill>
    </w:rPr>
  </w:style>
  <w:style w:type="character" w:styleId="290">
    <w:name w:val="Placeholder Text"/>
    <w:basedOn w:val="230"/>
    <w:semiHidden/>
    <w:uiPriority w:val="99"/>
    <w:rPr>
      <w:color w:val="808080"/>
    </w:rPr>
  </w:style>
  <w:style w:type="character" w:customStyle="1" w:styleId="291">
    <w:name w:val="正文文本 Char"/>
    <w:basedOn w:val="230"/>
    <w:link w:val="34"/>
    <w:semiHidden/>
    <w:uiPriority w:val="99"/>
    <w:rPr>
      <w:rFonts w:eastAsia="楷体"/>
      <w:b/>
    </w:rPr>
  </w:style>
  <w:style w:type="character" w:customStyle="1" w:styleId="292">
    <w:name w:val="正文首行缩进 Char"/>
    <w:basedOn w:val="291"/>
    <w:link w:val="86"/>
    <w:semiHidden/>
    <w:uiPriority w:val="99"/>
    <w:rPr>
      <w:rFonts w:eastAsia="楷体"/>
    </w:rPr>
  </w:style>
  <w:style w:type="character" w:customStyle="1" w:styleId="293">
    <w:name w:val="正文文本缩进 Char"/>
    <w:basedOn w:val="230"/>
    <w:link w:val="35"/>
    <w:semiHidden/>
    <w:uiPriority w:val="99"/>
    <w:rPr>
      <w:rFonts w:eastAsia="楷体"/>
      <w:b/>
    </w:rPr>
  </w:style>
  <w:style w:type="character" w:customStyle="1" w:styleId="294">
    <w:name w:val="正文首行缩进 2 Char"/>
    <w:basedOn w:val="293"/>
    <w:link w:val="87"/>
    <w:semiHidden/>
    <w:uiPriority w:val="99"/>
    <w:rPr>
      <w:rFonts w:eastAsia="楷体"/>
    </w:rPr>
  </w:style>
  <w:style w:type="character" w:customStyle="1" w:styleId="295">
    <w:name w:val="正文文本 2 Char"/>
    <w:basedOn w:val="230"/>
    <w:link w:val="76"/>
    <w:semiHidden/>
    <w:uiPriority w:val="99"/>
    <w:rPr>
      <w:rFonts w:eastAsia="楷体"/>
      <w:b/>
    </w:rPr>
  </w:style>
  <w:style w:type="character" w:customStyle="1" w:styleId="296">
    <w:name w:val="正文文本 3 Char"/>
    <w:basedOn w:val="230"/>
    <w:link w:val="31"/>
    <w:semiHidden/>
    <w:uiPriority w:val="99"/>
    <w:rPr>
      <w:rFonts w:eastAsia="楷体"/>
      <w:b/>
      <w:sz w:val="16"/>
      <w:szCs w:val="16"/>
    </w:rPr>
  </w:style>
  <w:style w:type="character" w:customStyle="1" w:styleId="297">
    <w:name w:val="正文文本缩进 2 Char"/>
    <w:basedOn w:val="230"/>
    <w:link w:val="51"/>
    <w:semiHidden/>
    <w:uiPriority w:val="99"/>
    <w:rPr>
      <w:rFonts w:eastAsia="楷体"/>
      <w:b/>
    </w:rPr>
  </w:style>
  <w:style w:type="character" w:customStyle="1" w:styleId="298">
    <w:name w:val="正文文本缩进 3 Char"/>
    <w:basedOn w:val="230"/>
    <w:link w:val="70"/>
    <w:semiHidden/>
    <w:uiPriority w:val="99"/>
    <w:rPr>
      <w:rFonts w:eastAsia="楷体"/>
      <w:b/>
      <w:sz w:val="16"/>
      <w:szCs w:val="16"/>
    </w:rPr>
  </w:style>
  <w:style w:type="character" w:customStyle="1" w:styleId="299">
    <w:name w:val="注释标题 Char"/>
    <w:basedOn w:val="230"/>
    <w:link w:val="16"/>
    <w:semiHidden/>
    <w:uiPriority w:val="99"/>
    <w:rPr>
      <w:rFonts w:eastAsia="楷体"/>
      <w:b/>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1.jpe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2053"/>
    <customShpInfo spid="_x0000_s2050"/>
    <customShpInfo spid="_x0000_s2049"/>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3D991F7-E05D-47BD-B32F-947F5D9BAF7F}">
  <ds:schemaRefs/>
</ds:datastoreItem>
</file>

<file path=docProps/app.xml><?xml version="1.0" encoding="utf-8"?>
<Properties xmlns="http://schemas.openxmlformats.org/officeDocument/2006/extended-properties" xmlns:vt="http://schemas.openxmlformats.org/officeDocument/2006/docPropsVTypes">
  <Template>Normal.dotm</Template>
  <Company>P R C</Company>
  <Pages>1</Pages>
  <Words>222</Words>
  <Characters>1268</Characters>
  <Lines>10</Lines>
  <Paragraphs>2</Paragraphs>
  <TotalTime>0</TotalTime>
  <ScaleCrop>false</ScaleCrop>
  <LinksUpToDate>false</LinksUpToDate>
  <CharactersWithSpaces>1488</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2021-12-07T11:50:00Z</dcterms:created>
  <dc:creator>Administrator</dc:creator>
  <cp:lastModifiedBy>zy</cp:lastModifiedBy>
  <dcterms:modified xsi:type="dcterms:W3CDTF">2023-12-04T05:00:05Z</dcterms:modified>
  <cp:revision>47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12736EC6D42C4B3287E9A490D91D8864_12</vt:lpwstr>
  </property>
</Properties>
</file>