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25" w:afterLines="100"/>
        <w:jc w:val="center"/>
        <w:rPr>
          <w:rFonts w:ascii="黑体" w:hAnsi="黑体" w:eastAsia="黑体"/>
          <w:spacing w:val="40"/>
          <w:sz w:val="44"/>
          <w:szCs w:val="44"/>
        </w:rPr>
      </w:pPr>
      <w:r>
        <w:rPr>
          <w:rFonts w:hint="eastAsia" w:ascii="黑体" w:hAnsi="黑体" w:eastAsia="黑体"/>
          <w:spacing w:val="40"/>
          <w:sz w:val="44"/>
          <w:szCs w:val="44"/>
        </w:rPr>
        <w:t>成绩通知单及安全告知书</w:t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尊敬的各位家长:</w:t>
      </w:r>
    </w:p>
    <w:p>
      <w:pPr>
        <w:spacing w:line="360" w:lineRule="exact"/>
        <w:ind w:firstLine="496" w:firstLine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您好!</w:t>
      </w:r>
    </w:p>
    <w:p>
      <w:pPr>
        <w:spacing w:line="360" w:lineRule="exact"/>
        <w:ind w:firstLine="496" w:firstLine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学生在假期间，要遵守</w:t>
      </w:r>
      <w:r>
        <w:fldChar w:fldCharType="begin"/>
      </w:r>
      <w:r>
        <w:instrText xml:space="preserve"> HYPERLINK "http://www.jngk.net.cn" </w:instrText>
      </w:r>
      <w:r>
        <w:fldChar w:fldCharType="separate"/>
      </w:r>
      <w:r>
        <w:rPr>
          <w:rStyle w:val="241"/>
          <w:rFonts w:hint="eastAsia" w:ascii="黑体" w:hAnsi="黑体" w:eastAsia="黑体"/>
          <w:sz w:val="24"/>
          <w:szCs w:val="24"/>
        </w:rPr>
        <w:t>《中职学生日常行为规范》</w:t>
      </w:r>
      <w:r>
        <w:rPr>
          <w:rStyle w:val="241"/>
          <w:rFonts w:hint="eastAsia" w:ascii="黑体" w:hAnsi="黑体" w:eastAsia="黑体"/>
          <w:sz w:val="24"/>
          <w:szCs w:val="24"/>
        </w:rPr>
        <w:fldChar w:fldCharType="end"/>
      </w:r>
      <w:r>
        <w:rPr>
          <w:rFonts w:hint="eastAsia" w:ascii="黑体" w:hAnsi="黑体" w:eastAsia="黑体"/>
          <w:sz w:val="24"/>
          <w:szCs w:val="24"/>
        </w:rPr>
        <w:t>、遵守社会公德、遵守法律法规，积极参加有益的社会活动。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教育子女不参加封建迷信活动，不看淫秽书刊、录像，不打架斗殴，不私自外出;单独外出要征得家长的同意。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注意人生安全，不乱玩电器，不玩火。要注意防火、防电、防水、防气、防盗等事故的发生。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注意交通安全，不乘坐货运车辆、无牌照车辆和超载车辆，乘坐机动车辆要特别注意交通安全，防止事故的发生。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注意饮食卫生安全，不乱吃零食，不吃劣质的食物，远离有毒药品，防止食物中毒事件的发生。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注意各种传染性疾病的发生，做好预防措施。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合理地安排生活，体谅父母的辛劳，多做一些力所能及的家务。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为了您的孩子的学习、安全，同时也为了学校管理，请家长务必积极主动配合学校。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下学期报名时间:2021年8 月31日到校报名、逾期不报。</w:t>
      </w:r>
    </w:p>
    <w:p>
      <w:pPr>
        <w:pStyle w:val="250"/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hanging="420" w:firstLineChars="0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最后，真诚地祝愿您的孩子度过一个轻松、愉快而又充实的假期。同时也欢迎您对我校工作提出宝贵的意见.</w:t>
      </w:r>
    </w:p>
    <w:p>
      <w:pPr>
        <w:spacing w:line="360" w:lineRule="exact"/>
        <w:ind w:firstLine="496" w:firstLine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祝各位同学、家长身体健康、工作顺利!</w:t>
      </w:r>
    </w:p>
    <w:p/>
    <w:p>
      <w:pPr>
        <w:widowControl/>
        <w:jc w:val="left"/>
      </w:pPr>
      <w:r>
        <w:br w:type="page"/>
      </w:r>
    </w:p>
    <w:p>
      <w:pPr>
        <w:jc w:val="center"/>
        <w:rPr>
          <w:rFonts w:ascii="微软雅黑" w:eastAsia="微软雅黑"/>
          <w:b/>
          <w:sz w:val="36"/>
          <w:szCs w:val="36"/>
        </w:rPr>
      </w:pPr>
      <w:r>
        <w:rPr>
          <w:rFonts w:hint="eastAsia" w:ascii="微软雅黑" w:eastAsia="微软雅黑"/>
          <w:b/>
          <w:sz w:val="36"/>
          <w:szCs w:val="36"/>
        </w:rPr>
        <w:t>2020年-2021年第二学期期末成绩单</w:t>
      </w:r>
    </w:p>
    <w:tbl>
      <w:tblPr>
        <w:tblStyle w:val="89"/>
        <w:tblW w:w="0" w:type="auto"/>
        <w:jc w:val="center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FF0000" w:sz="6" w:space="0"/>
          <w:insideV w:val="single" w:color="FF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6" w:space="0"/>
            <w:insideV w:val="single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姓名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语文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数学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英语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物理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化学</w:t>
            </w:r>
          </w:p>
        </w:tc>
        <w:tc>
          <w:tcPr>
            <w:tcW w:w="851" w:type="dxa"/>
            <w:tcBorders>
              <w:top w:val="double" w:color="FF0000" w:sz="12" w:space="0"/>
              <w:bottom w:val="single" w:color="FF0000" w:sz="6" w:space="0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总分</w:t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6" w:space="0"/>
            <w:insideV w:val="single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fldChar w:fldCharType="begin"/>
            </w: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instrText xml:space="preserve">MERGEFIELD 姓名</w:instrText>
            </w: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instrText xml:space="preserve"> </w:instrText>
            </w: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fldChar w:fldCharType="separate"/>
            </w:r>
            <w:r>
              <w:rPr>
                <w:rFonts w:asciiTheme="majorEastAsia" w:hAnsiTheme="majorEastAsia" w:eastAsiaTheme="majorEastAsia"/>
                <w:b/>
                <w:sz w:val="24"/>
                <w:szCs w:val="24"/>
              </w:rPr>
              <w:fldChar w:fldCharType="end"/>
            </w: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color="FF0000" w:sz="6" w:space="0"/>
            </w:tcBorders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微软雅黑" w:eastAsia="微软雅黑"/>
          <w:b/>
          <w:sz w:val="36"/>
          <w:szCs w:val="36"/>
        </w:rPr>
      </w:pPr>
    </w:p>
    <w:sectPr>
      <w:headerReference r:id="rId5" w:type="first"/>
      <w:footerReference r:id="rId6" w:type="first"/>
      <w:headerReference r:id="rId3" w:type="default"/>
      <w:headerReference r:id="rId4" w:type="even"/>
      <w:pgSz w:w="11907" w:h="16839"/>
      <w:pgMar w:top="1587" w:right="1701" w:bottom="1587" w:left="1701" w:header="851" w:footer="992" w:gutter="0"/>
      <w:cols w:space="0" w:num="1"/>
      <w:rtlGutter w:val="0"/>
      <w:docGrid w:type="linesAndChars" w:linePitch="325" w:charSpace="16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rPr>
        <w:rFonts w:ascii="微软雅黑" w:eastAsia="微软雅黑"/>
      </w:rPr>
    </w:pPr>
    <w:r>
      <w:rPr>
        <w:sz w:val="18"/>
      </w:rPr>
      <w:pict>
        <v:shape id="PowerPlusWaterMarkObject22298" o:spid="_x0000_s4100" o:spt="136" type="#_x0000_t136" style="position:absolute;left:0pt;height:138.8pt;width:425.25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朝阳中职" style="font-family:微软雅黑;font-size:36pt;v-same-letter-heights:f;v-text-align:center;"/>
        </v:shape>
      </w:pict>
    </w:r>
    <w:r>
      <w:rPr>
        <w:rFonts w:hint="eastAsia" w:ascii="微软雅黑" w:eastAsia="微软雅黑"/>
      </w:rPr>
      <w:t>安全通知书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rPr>
        <w:rFonts w:ascii="微软雅黑" w:eastAsia="微软雅黑"/>
      </w:rPr>
    </w:pPr>
    <w:r>
      <w:rPr>
        <w:sz w:val="18"/>
      </w:rPr>
      <w:pict>
        <v:shape id="PowerPlusWaterMarkObject51876" o:spid="_x0000_s4101" o:spt="136" type="#_x0000_t136" style="position:absolute;left:0pt;height:138.8pt;width:425.25pt;mso-position-horizontal:center;mso-position-horizontal-relative:margin;mso-position-vertical:center;mso-position-vertical-relative:margin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朝阳中职" style="font-family:微软雅黑;font-size:36pt;v-same-letter-heights:f;v-text-align:center;"/>
        </v:shape>
      </w:pict>
    </w:r>
    <w:r>
      <w:rPr>
        <w:rFonts w:hint="eastAsia" w:ascii="微软雅黑" w:eastAsia="微软雅黑"/>
      </w:rPr>
      <w:t>成绩通知单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pict>
        <v:shape id="PowerPlusWaterMarkObject237278562" o:spid="_x0000_s4097" o:spt="136" type="#_x0000_t136" style="position:absolute;left:0pt;height:159.45pt;width:425.2pt;mso-position-horizontal:center;mso-position-horizontal-relative:margin;mso-position-vertical:center;mso-position-vertical-relative:margin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朝阳中职" style="font-family:华文行楷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F7FC6B7"/>
    <w:multiLevelType w:val="singleLevel"/>
    <w:tmpl w:val="6F7FC6B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HorizontalSpacing w:val="109"/>
  <w:drawingGridVerticalSpacing w:val="325"/>
  <w:displayHorizontalDrawingGridEvery w:val="0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D2B1A"/>
    <w:rsid w:val="000644B1"/>
    <w:rsid w:val="000C01BA"/>
    <w:rsid w:val="000D2B1A"/>
    <w:rsid w:val="001564F1"/>
    <w:rsid w:val="00161346"/>
    <w:rsid w:val="001678FF"/>
    <w:rsid w:val="00326EED"/>
    <w:rsid w:val="0035669F"/>
    <w:rsid w:val="00360727"/>
    <w:rsid w:val="00385497"/>
    <w:rsid w:val="00460502"/>
    <w:rsid w:val="004B3B4B"/>
    <w:rsid w:val="004E2E7D"/>
    <w:rsid w:val="00522477"/>
    <w:rsid w:val="00570447"/>
    <w:rsid w:val="00580804"/>
    <w:rsid w:val="005B6E99"/>
    <w:rsid w:val="0062175E"/>
    <w:rsid w:val="006307EF"/>
    <w:rsid w:val="00650212"/>
    <w:rsid w:val="00695CE7"/>
    <w:rsid w:val="006B7BDA"/>
    <w:rsid w:val="00796A64"/>
    <w:rsid w:val="008421B4"/>
    <w:rsid w:val="008513B3"/>
    <w:rsid w:val="00856468"/>
    <w:rsid w:val="008A3E5B"/>
    <w:rsid w:val="008E7F2B"/>
    <w:rsid w:val="00902238"/>
    <w:rsid w:val="00983F48"/>
    <w:rsid w:val="00A40AFE"/>
    <w:rsid w:val="00AD4F6A"/>
    <w:rsid w:val="00AF40E9"/>
    <w:rsid w:val="00B07C12"/>
    <w:rsid w:val="00B26416"/>
    <w:rsid w:val="00B37225"/>
    <w:rsid w:val="00C45007"/>
    <w:rsid w:val="00C525D1"/>
    <w:rsid w:val="00CB2041"/>
    <w:rsid w:val="00CC2A2B"/>
    <w:rsid w:val="00DE505B"/>
    <w:rsid w:val="00E146EE"/>
    <w:rsid w:val="00E45AE6"/>
    <w:rsid w:val="00E72506"/>
    <w:rsid w:val="00ED0473"/>
    <w:rsid w:val="00EE5509"/>
    <w:rsid w:val="00F256F3"/>
    <w:rsid w:val="00F455E1"/>
    <w:rsid w:val="00FA649F"/>
    <w:rsid w:val="00FD7A1B"/>
    <w:rsid w:val="00FF463D"/>
    <w:rsid w:val="207D7895"/>
    <w:rsid w:val="39DA6A8D"/>
    <w:rsid w:val="41843EB4"/>
    <w:rsid w:val="492D7318"/>
    <w:rsid w:val="507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uiPriority="99" w:name="index 7"/>
    <w:lsdException w:qFormat="1" w:uiPriority="99" w:name="index 8"/>
    <w:lsdException w:uiPriority="99" w:name="index 9"/>
    <w:lsdException w:qFormat="1" w:uiPriority="39" w:name="toc 1"/>
    <w:lsdException w:uiPriority="39" w:name="toc 2"/>
    <w:lsdException w:qFormat="1" w:uiPriority="39" w:name="toc 3"/>
    <w:lsdException w:qFormat="1" w:uiPriority="39" w:name="toc 4"/>
    <w:lsdException w:qFormat="1" w:uiPriority="39" w:name="toc 5"/>
    <w:lsdException w:uiPriority="39" w:name="toc 6"/>
    <w:lsdException w:qFormat="1" w:uiPriority="39" w:name="toc 7"/>
    <w:lsdException w:qFormat="1" w:uiPriority="39" w:name="toc 8"/>
    <w:lsdException w:uiPriority="39" w:name="toc 9"/>
    <w:lsdException w:qFormat="1"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qFormat="1" w:uiPriority="99" w:name="envelope address"/>
    <w:lsdException w:qFormat="1"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qFormat="1" w:uiPriority="99" w:name="table of authorities"/>
    <w:lsdException w:uiPriority="99" w:name="macro"/>
    <w:lsdException w:qFormat="1" w:uiPriority="99" w:name="toa heading"/>
    <w:lsdException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uiPriority="99" w:name="List Number 2"/>
    <w:lsdException w:qFormat="1" w:uiPriority="99" w:name="List Number 3"/>
    <w:lsdException w:qFormat="1" w:uiPriority="99" w:name="List Number 4"/>
    <w:lsdException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uiPriority="99" w:name="List Continue 2"/>
    <w:lsdException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uiPriority="99" w:name="Body Text First Indent"/>
    <w:lsdException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uiPriority="99" w:name="Body Text Indent 3"/>
    <w:lsdException w:qFormat="1"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uiPriority="99" w:semiHidden="0" w:name="Normal (Web)"/>
    <w:lsdException w:qFormat="1" w:uiPriority="99" w:name="HTML Acronym"/>
    <w:lsdException w:qFormat="1" w:uiPriority="99" w:name="HTML Address"/>
    <w:lsdException w:qFormat="1" w:uiPriority="99" w:name="HTML Cite"/>
    <w:lsdException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Table Simple 1"/>
    <w:lsdException w:uiPriority="99" w:name="Table Simple 2"/>
    <w:lsdException w:uiPriority="99" w:name="Table Simple 3"/>
    <w:lsdException w:uiPriority="99" w:name="Table Classic 1"/>
    <w:lsdException w:qFormat="1"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qFormat="1" w:uiPriority="99" w:name="Table List 1"/>
    <w:lsdException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uiPriority="99" w:name="Table List 6"/>
    <w:lsdException w:uiPriority="99" w:name="Table List 7"/>
    <w:lsdException w:uiPriority="99" w:name="Table List 8"/>
    <w:lsdException w:qFormat="1"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qFormat="1"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qFormat="1"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5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5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25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25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26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261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262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263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264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0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71"/>
    <w:semiHidden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420" w:leftChars="200"/>
    </w:pPr>
  </w:style>
  <w:style w:type="paragraph" w:styleId="16">
    <w:name w:val="Note Heading"/>
    <w:basedOn w:val="1"/>
    <w:next w:val="1"/>
    <w:link w:val="299"/>
    <w:semiHidden/>
    <w:unhideWhenUsed/>
    <w:qFormat/>
    <w:uiPriority w:val="99"/>
    <w:pPr>
      <w:jc w:val="center"/>
    </w:pPr>
  </w:style>
  <w:style w:type="paragraph" w:styleId="17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semiHidden/>
    <w:unhideWhenUsed/>
    <w:qFormat/>
    <w:uiPriority w:val="99"/>
    <w:pPr>
      <w:ind w:left="1400" w:leftChars="1400"/>
    </w:pPr>
  </w:style>
  <w:style w:type="paragraph" w:styleId="19">
    <w:name w:val="E-mail Signature"/>
    <w:basedOn w:val="1"/>
    <w:link w:val="269"/>
    <w:semiHidden/>
    <w:unhideWhenUsed/>
    <w:qFormat/>
    <w:uiPriority w:val="99"/>
  </w:style>
  <w:style w:type="paragraph" w:styleId="20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23">
    <w:name w:val="index 5"/>
    <w:basedOn w:val="1"/>
    <w:next w:val="1"/>
    <w:semiHidden/>
    <w:unhideWhenUsed/>
    <w:qFormat/>
    <w:uiPriority w:val="99"/>
    <w:pPr>
      <w:ind w:left="800" w:leftChars="800"/>
    </w:pPr>
  </w:style>
  <w:style w:type="paragraph" w:styleId="24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28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eastAsia="宋体" w:asciiTheme="majorHAnsi" w:hAnsiTheme="majorHAnsi" w:cstheme="majorBidi"/>
      <w:sz w:val="24"/>
      <w:szCs w:val="24"/>
    </w:rPr>
  </w:style>
  <w:style w:type="paragraph" w:styleId="28">
    <w:name w:val="annotation text"/>
    <w:basedOn w:val="1"/>
    <w:link w:val="278"/>
    <w:semiHidden/>
    <w:unhideWhenUsed/>
    <w:qFormat/>
    <w:uiPriority w:val="99"/>
    <w:pPr>
      <w:jc w:val="left"/>
    </w:pPr>
  </w:style>
  <w:style w:type="paragraph" w:styleId="29">
    <w:name w:val="index 6"/>
    <w:basedOn w:val="1"/>
    <w:next w:val="1"/>
    <w:semiHidden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267"/>
    <w:semiHidden/>
    <w:unhideWhenUsed/>
    <w:qFormat/>
    <w:uiPriority w:val="99"/>
  </w:style>
  <w:style w:type="paragraph" w:styleId="31">
    <w:name w:val="Body Text 3"/>
    <w:basedOn w:val="1"/>
    <w:link w:val="296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273"/>
    <w:semiHidden/>
    <w:unhideWhenUsed/>
    <w:qFormat/>
    <w:uiPriority w:val="99"/>
    <w:pPr>
      <w:ind w:left="100" w:leftChars="2100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91"/>
    <w:semiHidden/>
    <w:unhideWhenUsed/>
    <w:qFormat/>
    <w:uiPriority w:val="99"/>
    <w:pPr>
      <w:spacing w:after="120"/>
    </w:pPr>
  </w:style>
  <w:style w:type="paragraph" w:styleId="35">
    <w:name w:val="Body Text Indent"/>
    <w:basedOn w:val="1"/>
    <w:link w:val="293"/>
    <w:semiHidden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52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268"/>
    <w:semiHidden/>
    <w:unhideWhenUsed/>
    <w:qFormat/>
    <w:uiPriority w:val="99"/>
    <w:rPr>
      <w:rFonts w:ascii="宋体" w:hAnsi="Courier New" w:eastAsia="宋体" w:cs="Courier New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281"/>
    <w:semiHidden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297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284"/>
    <w:semiHidden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251"/>
    <w:semiHidden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2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unhideWhenUsed/>
    <w:qFormat/>
    <w:uiPriority w:val="99"/>
    <w:pPr>
      <w:snapToGrid w:val="0"/>
    </w:pPr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2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280"/>
    <w:semiHidden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semiHidden/>
    <w:unhideWhenUsed/>
    <w:qFormat/>
    <w:uiPriority w:val="39"/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semiHidden/>
    <w:unhideWhenUsed/>
    <w:uiPriority w:val="99"/>
  </w:style>
  <w:style w:type="paragraph" w:styleId="64">
    <w:name w:val="Subtitle"/>
    <w:basedOn w:val="1"/>
    <w:next w:val="1"/>
    <w:link w:val="270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65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272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semiHidden/>
    <w:unhideWhenUsed/>
    <w:uiPriority w:val="39"/>
    <w:pPr>
      <w:ind w:left="2100" w:leftChars="1000"/>
    </w:pPr>
  </w:style>
  <w:style w:type="paragraph" w:styleId="69">
    <w:name w:val="List 5"/>
    <w:basedOn w:val="1"/>
    <w:semiHidden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298"/>
    <w:semiHidden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uiPriority w:val="99"/>
    <w:pPr>
      <w:ind w:left="1200" w:leftChars="1200"/>
    </w:pPr>
  </w:style>
  <w:style w:type="paragraph" w:styleId="72">
    <w:name w:val="index 9"/>
    <w:basedOn w:val="1"/>
    <w:next w:val="1"/>
    <w:semiHidden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semiHidden/>
    <w:unhideWhenUsed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75">
    <w:name w:val="toc 9"/>
    <w:basedOn w:val="1"/>
    <w:next w:val="1"/>
    <w:semiHidden/>
    <w:unhideWhenUsed/>
    <w:uiPriority w:val="39"/>
    <w:pPr>
      <w:ind w:left="3360" w:leftChars="1600"/>
    </w:pPr>
  </w:style>
  <w:style w:type="paragraph" w:styleId="76">
    <w:name w:val="Body Text 2"/>
    <w:basedOn w:val="1"/>
    <w:link w:val="295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semiHidden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287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25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semiHidden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semiHidden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256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279"/>
    <w:semiHidden/>
    <w:unhideWhenUsed/>
    <w:uiPriority w:val="99"/>
    <w:rPr>
      <w:b/>
      <w:bCs/>
    </w:rPr>
  </w:style>
  <w:style w:type="paragraph" w:styleId="86">
    <w:name w:val="Body Text First Indent"/>
    <w:basedOn w:val="34"/>
    <w:link w:val="292"/>
    <w:semiHidden/>
    <w:unhideWhenUsed/>
    <w:uiPriority w:val="99"/>
    <w:pPr>
      <w:ind w:firstLine="420" w:firstLineChars="100"/>
    </w:pPr>
  </w:style>
  <w:style w:type="paragraph" w:styleId="87">
    <w:name w:val="Body Text First Indent 2"/>
    <w:basedOn w:val="35"/>
    <w:link w:val="294"/>
    <w:semiHidden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0">
    <w:name w:val="Table Theme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1">
    <w:name w:val="Table Colorful 1"/>
    <w:basedOn w:val="88"/>
    <w:semiHidden/>
    <w:unhideWhenUsed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uiPriority w:val="99"/>
    <w:pPr>
      <w:widowControl w:val="0"/>
      <w:jc w:val="both"/>
    </w:pPr>
    <w:tblPr>
      <w:tblBorders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uiPriority w:val="99"/>
    <w:pPr>
      <w:widowControl w:val="0"/>
      <w:jc w:val="both"/>
    </w:pPr>
    <w:tblPr>
      <w:tblBorders>
        <w:bottom w:val="single" w:color="80808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uiPriority w:val="99"/>
    <w:pPr>
      <w:widowControl w:val="0"/>
      <w:jc w:val="both"/>
    </w:pPr>
    <w:rPr>
      <w:b/>
      <w:bCs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uiPriority w:val="99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Light Shading"/>
    <w:basedOn w:val="88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3">
    <w:name w:val="Light Shading Accent 1"/>
    <w:basedOn w:val="88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4">
    <w:name w:val="Light Shading Accent 2"/>
    <w:basedOn w:val="88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135">
    <w:name w:val="Light Shading Accent 3"/>
    <w:basedOn w:val="88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36">
    <w:name w:val="Light Shading Accent 4"/>
    <w:basedOn w:val="88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37">
    <w:name w:val="Light Shading Accent 5"/>
    <w:basedOn w:val="88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38">
    <w:name w:val="Light Shading Accent 6"/>
    <w:basedOn w:val="88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139">
    <w:name w:val="Light List"/>
    <w:basedOn w:val="88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0">
    <w:name w:val="Light List Accent 1"/>
    <w:basedOn w:val="88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41">
    <w:name w:val="Light List Accent 2"/>
    <w:basedOn w:val="8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142">
    <w:name w:val="Light List Accent 3"/>
    <w:basedOn w:val="88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43">
    <w:name w:val="Light List Accent 4"/>
    <w:basedOn w:val="88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44">
    <w:name w:val="Light List Accent 5"/>
    <w:basedOn w:val="8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45">
    <w:name w:val="Light List Accent 6"/>
    <w:basedOn w:val="88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46">
    <w:name w:val="Light Grid"/>
    <w:basedOn w:val="88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7">
    <w:name w:val="Light Grid Accent 1"/>
    <w:basedOn w:val="88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48">
    <w:name w:val="Light Grid Accent 2"/>
    <w:basedOn w:val="88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49">
    <w:name w:val="Light Grid Accent 3"/>
    <w:basedOn w:val="88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50">
    <w:name w:val="Light Grid Accent 4"/>
    <w:basedOn w:val="88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51">
    <w:name w:val="Light Grid Accent 5"/>
    <w:basedOn w:val="88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52">
    <w:name w:val="Light Grid Accent 6"/>
    <w:basedOn w:val="88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53">
    <w:name w:val="Medium Shading 1"/>
    <w:basedOn w:val="88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4">
    <w:name w:val="Medium Shading 1 Accent 1"/>
    <w:basedOn w:val="88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2"/>
    <w:basedOn w:val="88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3"/>
    <w:basedOn w:val="88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4"/>
    <w:basedOn w:val="88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5"/>
    <w:basedOn w:val="8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6"/>
    <w:basedOn w:val="88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2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1">
    <w:name w:val="Medium Shading 2 Accent 1"/>
    <w:basedOn w:val="88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2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3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4"/>
    <w:basedOn w:val="88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5"/>
    <w:basedOn w:val="88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6"/>
    <w:basedOn w:val="88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Lis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8">
    <w:name w:val="Medium List 1 Accen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69">
    <w:name w:val="Medium List 1 Accent 2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70">
    <w:name w:val="Medium List 1 Accent 3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71">
    <w:name w:val="Medium List 1 Accent 4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72">
    <w:name w:val="Medium List 1 Accent 5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73">
    <w:name w:val="Medium List 1 Accent 6"/>
    <w:basedOn w:val="8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74">
    <w:name w:val="Medium List 2"/>
    <w:basedOn w:val="8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5">
    <w:name w:val="Medium List 2 Accent 1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2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3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4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5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6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Grid 1"/>
    <w:basedOn w:val="88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Medium Grid 1 Accent 1"/>
    <w:basedOn w:val="88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83">
    <w:name w:val="Medium Grid 1 Accent 2"/>
    <w:basedOn w:val="88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84">
    <w:name w:val="Medium Grid 1 Accent 3"/>
    <w:basedOn w:val="88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85">
    <w:name w:val="Medium Grid 1 Accent 4"/>
    <w:basedOn w:val="88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86">
    <w:name w:val="Medium Grid 1 Accent 5"/>
    <w:basedOn w:val="88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87">
    <w:name w:val="Medium Grid 1 Accent 6"/>
    <w:basedOn w:val="88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88">
    <w:name w:val="Medium Grid 2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89">
    <w:name w:val="Medium Grid 2 Accent 1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2"/>
    <w:basedOn w:val="8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3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4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5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6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6">
    <w:name w:val="Medium Grid 3 Accent 1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97">
    <w:name w:val="Medium Grid 3 Accent 2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98">
    <w:name w:val="Medium Grid 3 Accent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99">
    <w:name w:val="Medium Grid 3 Accent 4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200">
    <w:name w:val="Medium Grid 3 Accent 5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201">
    <w:name w:val="Medium Grid 3 Accent 6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202">
    <w:name w:val="Dark List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3">
    <w:name w:val="Dark List Accent 1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204">
    <w:name w:val="Dark List Accent 2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205">
    <w:name w:val="Dark List Accent 3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206">
    <w:name w:val="Dark List Accent 4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07">
    <w:name w:val="Dark List Accent 5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208">
    <w:name w:val="Dark List Accent 6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209">
    <w:name w:val="Colorful Shading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0">
    <w:name w:val="Colorful Shading Accent 1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2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3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13">
    <w:name w:val="Colorful Shading Accent 4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4">
    <w:name w:val="Colorful Shading Accent 5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6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List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7">
    <w:name w:val="Colorful List Accent 1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18">
    <w:name w:val="Colorful List Accent 2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19">
    <w:name w:val="Colorful List Accent 3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20">
    <w:name w:val="Colorful List Accent 4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21">
    <w:name w:val="Colorful List Accent 5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22">
    <w:name w:val="Colorful List Accent 6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23">
    <w:name w:val="Colorful Grid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4">
    <w:name w:val="Colorful Grid Accent 1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25">
    <w:name w:val="Colorful Grid Accent 2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26">
    <w:name w:val="Colorful Grid Accent 3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27">
    <w:name w:val="Colorful Grid Accent 4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28">
    <w:name w:val="Colorful Grid Accent 5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29">
    <w:name w:val="Colorful Grid Accent 6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231">
    <w:name w:val="Strong"/>
    <w:basedOn w:val="230"/>
    <w:qFormat/>
    <w:uiPriority w:val="22"/>
    <w:rPr>
      <w:b/>
      <w:bCs/>
    </w:rPr>
  </w:style>
  <w:style w:type="character" w:styleId="232">
    <w:name w:val="endnote reference"/>
    <w:basedOn w:val="230"/>
    <w:semiHidden/>
    <w:unhideWhenUsed/>
    <w:uiPriority w:val="99"/>
    <w:rPr>
      <w:vertAlign w:val="superscript"/>
    </w:rPr>
  </w:style>
  <w:style w:type="character" w:styleId="233">
    <w:name w:val="page number"/>
    <w:basedOn w:val="230"/>
    <w:semiHidden/>
    <w:unhideWhenUsed/>
    <w:uiPriority w:val="99"/>
  </w:style>
  <w:style w:type="character" w:styleId="234">
    <w:name w:val="FollowedHyperlink"/>
    <w:basedOn w:val="230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5">
    <w:name w:val="Emphasis"/>
    <w:basedOn w:val="230"/>
    <w:qFormat/>
    <w:uiPriority w:val="20"/>
    <w:rPr>
      <w:i/>
      <w:iCs/>
    </w:rPr>
  </w:style>
  <w:style w:type="character" w:styleId="236">
    <w:name w:val="line number"/>
    <w:basedOn w:val="230"/>
    <w:semiHidden/>
    <w:unhideWhenUsed/>
    <w:uiPriority w:val="99"/>
  </w:style>
  <w:style w:type="character" w:styleId="237">
    <w:name w:val="HTML Definition"/>
    <w:basedOn w:val="230"/>
    <w:semiHidden/>
    <w:unhideWhenUsed/>
    <w:uiPriority w:val="99"/>
    <w:rPr>
      <w:i/>
      <w:iCs/>
    </w:rPr>
  </w:style>
  <w:style w:type="character" w:styleId="238">
    <w:name w:val="HTML Typewriter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39">
    <w:name w:val="HTML Acronym"/>
    <w:basedOn w:val="230"/>
    <w:semiHidden/>
    <w:unhideWhenUsed/>
    <w:qFormat/>
    <w:uiPriority w:val="99"/>
  </w:style>
  <w:style w:type="character" w:styleId="240">
    <w:name w:val="HTML Variable"/>
    <w:basedOn w:val="230"/>
    <w:semiHidden/>
    <w:unhideWhenUsed/>
    <w:uiPriority w:val="99"/>
    <w:rPr>
      <w:i/>
      <w:iCs/>
    </w:rPr>
  </w:style>
  <w:style w:type="character" w:styleId="241">
    <w:name w:val="Hyperlink"/>
    <w:basedOn w:val="230"/>
    <w:unhideWhenUsed/>
    <w:uiPriority w:val="99"/>
    <w:rPr>
      <w:color w:val="0000FF"/>
      <w:u w:val="single"/>
    </w:rPr>
  </w:style>
  <w:style w:type="character" w:styleId="242">
    <w:name w:val="HTML Code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43">
    <w:name w:val="annotation reference"/>
    <w:basedOn w:val="230"/>
    <w:semiHidden/>
    <w:unhideWhenUsed/>
    <w:uiPriority w:val="99"/>
    <w:rPr>
      <w:sz w:val="21"/>
      <w:szCs w:val="21"/>
    </w:rPr>
  </w:style>
  <w:style w:type="character" w:styleId="244">
    <w:name w:val="HTML Cite"/>
    <w:basedOn w:val="230"/>
    <w:semiHidden/>
    <w:unhideWhenUsed/>
    <w:qFormat/>
    <w:uiPriority w:val="99"/>
    <w:rPr>
      <w:i/>
      <w:iCs/>
    </w:rPr>
  </w:style>
  <w:style w:type="character" w:styleId="245">
    <w:name w:val="footnote reference"/>
    <w:basedOn w:val="230"/>
    <w:semiHidden/>
    <w:unhideWhenUsed/>
    <w:uiPriority w:val="99"/>
    <w:rPr>
      <w:vertAlign w:val="superscript"/>
    </w:rPr>
  </w:style>
  <w:style w:type="character" w:styleId="246">
    <w:name w:val="HTML Keyboard"/>
    <w:basedOn w:val="2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47">
    <w:name w:val="HTML Sample"/>
    <w:basedOn w:val="230"/>
    <w:semiHidden/>
    <w:unhideWhenUsed/>
    <w:qFormat/>
    <w:uiPriority w:val="99"/>
    <w:rPr>
      <w:rFonts w:ascii="Courier New" w:hAnsi="Courier New" w:cs="Courier New"/>
    </w:rPr>
  </w:style>
  <w:style w:type="character" w:customStyle="1" w:styleId="248">
    <w:name w:val="页眉 Char"/>
    <w:basedOn w:val="230"/>
    <w:link w:val="57"/>
    <w:uiPriority w:val="99"/>
    <w:rPr>
      <w:sz w:val="18"/>
      <w:szCs w:val="18"/>
    </w:rPr>
  </w:style>
  <w:style w:type="character" w:customStyle="1" w:styleId="249">
    <w:name w:val="页脚 Char"/>
    <w:basedOn w:val="230"/>
    <w:link w:val="55"/>
    <w:uiPriority w:val="99"/>
    <w:rPr>
      <w:sz w:val="18"/>
      <w:szCs w:val="18"/>
    </w:rPr>
  </w:style>
  <w:style w:type="paragraph" w:styleId="250">
    <w:name w:val="List Paragraph"/>
    <w:basedOn w:val="1"/>
    <w:qFormat/>
    <w:uiPriority w:val="34"/>
    <w:pPr>
      <w:ind w:firstLine="420" w:firstLineChars="200"/>
    </w:pPr>
  </w:style>
  <w:style w:type="character" w:customStyle="1" w:styleId="251">
    <w:name w:val="批注框文本 Char"/>
    <w:basedOn w:val="230"/>
    <w:link w:val="54"/>
    <w:semiHidden/>
    <w:uiPriority w:val="99"/>
    <w:rPr>
      <w:sz w:val="18"/>
      <w:szCs w:val="18"/>
    </w:rPr>
  </w:style>
  <w:style w:type="character" w:customStyle="1" w:styleId="252">
    <w:name w:val="HTML 地址 Char"/>
    <w:basedOn w:val="230"/>
    <w:link w:val="41"/>
    <w:semiHidden/>
    <w:uiPriority w:val="99"/>
    <w:rPr>
      <w:i/>
      <w:iCs/>
    </w:rPr>
  </w:style>
  <w:style w:type="character" w:customStyle="1" w:styleId="253">
    <w:name w:val="HTML 预设格式 Char"/>
    <w:basedOn w:val="230"/>
    <w:link w:val="80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54">
    <w:name w:val="标题 1 Char"/>
    <w:basedOn w:val="230"/>
    <w:link w:val="3"/>
    <w:uiPriority w:val="9"/>
    <w:rPr>
      <w:b/>
      <w:bCs/>
      <w:kern w:val="44"/>
      <w:sz w:val="44"/>
      <w:szCs w:val="44"/>
    </w:rPr>
  </w:style>
  <w:style w:type="paragraph" w:customStyle="1" w:styleId="25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256">
    <w:name w:val="标题 Char"/>
    <w:basedOn w:val="230"/>
    <w:link w:val="8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57">
    <w:name w:val="标题 2 Char"/>
    <w:basedOn w:val="230"/>
    <w:link w:val="4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8">
    <w:name w:val="标题 3 Char"/>
    <w:basedOn w:val="230"/>
    <w:link w:val="5"/>
    <w:semiHidden/>
    <w:qFormat/>
    <w:uiPriority w:val="9"/>
    <w:rPr>
      <w:b/>
      <w:bCs/>
      <w:sz w:val="32"/>
      <w:szCs w:val="32"/>
    </w:rPr>
  </w:style>
  <w:style w:type="character" w:customStyle="1" w:styleId="259">
    <w:name w:val="标题 4 Char"/>
    <w:basedOn w:val="230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0">
    <w:name w:val="标题 5 Char"/>
    <w:basedOn w:val="230"/>
    <w:link w:val="7"/>
    <w:semiHidden/>
    <w:uiPriority w:val="9"/>
    <w:rPr>
      <w:b/>
      <w:bCs/>
      <w:sz w:val="28"/>
      <w:szCs w:val="28"/>
    </w:rPr>
  </w:style>
  <w:style w:type="character" w:customStyle="1" w:styleId="261">
    <w:name w:val="标题 6 Char"/>
    <w:basedOn w:val="230"/>
    <w:link w:val="8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2">
    <w:name w:val="标题 7 Char"/>
    <w:basedOn w:val="230"/>
    <w:link w:val="9"/>
    <w:semiHidden/>
    <w:uiPriority w:val="9"/>
    <w:rPr>
      <w:b/>
      <w:bCs/>
      <w:sz w:val="24"/>
      <w:szCs w:val="24"/>
    </w:rPr>
  </w:style>
  <w:style w:type="character" w:customStyle="1" w:styleId="263">
    <w:name w:val="标题 8 Char"/>
    <w:basedOn w:val="23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4">
    <w:name w:val="标题 9 Char"/>
    <w:basedOn w:val="230"/>
    <w:link w:val="11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65">
    <w:name w:val="Subtle Reference"/>
    <w:basedOn w:val="230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66">
    <w:name w:val="Subtle Emphasis"/>
    <w:basedOn w:val="23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7">
    <w:name w:val="称呼 Char"/>
    <w:basedOn w:val="230"/>
    <w:link w:val="30"/>
    <w:semiHidden/>
    <w:uiPriority w:val="99"/>
  </w:style>
  <w:style w:type="character" w:customStyle="1" w:styleId="268">
    <w:name w:val="纯文本 Char"/>
    <w:basedOn w:val="230"/>
    <w:link w:val="45"/>
    <w:semiHidden/>
    <w:uiPriority w:val="99"/>
    <w:rPr>
      <w:rFonts w:ascii="宋体" w:hAnsi="Courier New" w:eastAsia="宋体" w:cs="Courier New"/>
      <w:szCs w:val="21"/>
    </w:rPr>
  </w:style>
  <w:style w:type="character" w:customStyle="1" w:styleId="269">
    <w:name w:val="电子邮件签名 Char"/>
    <w:basedOn w:val="230"/>
    <w:link w:val="19"/>
    <w:semiHidden/>
    <w:uiPriority w:val="99"/>
  </w:style>
  <w:style w:type="character" w:customStyle="1" w:styleId="270">
    <w:name w:val="副标题 Char"/>
    <w:basedOn w:val="230"/>
    <w:link w:val="6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71">
    <w:name w:val="宏文本 Char"/>
    <w:basedOn w:val="230"/>
    <w:link w:val="2"/>
    <w:semiHidden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272">
    <w:name w:val="脚注文本 Char"/>
    <w:basedOn w:val="230"/>
    <w:link w:val="67"/>
    <w:semiHidden/>
    <w:uiPriority w:val="99"/>
    <w:rPr>
      <w:sz w:val="18"/>
      <w:szCs w:val="18"/>
    </w:rPr>
  </w:style>
  <w:style w:type="character" w:customStyle="1" w:styleId="273">
    <w:name w:val="结束语 Char"/>
    <w:basedOn w:val="230"/>
    <w:link w:val="32"/>
    <w:semiHidden/>
    <w:uiPriority w:val="99"/>
  </w:style>
  <w:style w:type="character" w:customStyle="1" w:styleId="274">
    <w:name w:val="Intense Reference"/>
    <w:basedOn w:val="230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75">
    <w:name w:val="Intense Emphasis"/>
    <w:basedOn w:val="230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76">
    <w:name w:val="Intense Quote"/>
    <w:basedOn w:val="1"/>
    <w:next w:val="1"/>
    <w:link w:val="2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7">
    <w:name w:val="明显引用 Char"/>
    <w:basedOn w:val="230"/>
    <w:link w:val="27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8">
    <w:name w:val="批注文字 Char"/>
    <w:basedOn w:val="230"/>
    <w:link w:val="28"/>
    <w:semiHidden/>
    <w:uiPriority w:val="99"/>
  </w:style>
  <w:style w:type="character" w:customStyle="1" w:styleId="279">
    <w:name w:val="批注主题 Char"/>
    <w:basedOn w:val="278"/>
    <w:link w:val="85"/>
    <w:semiHidden/>
    <w:uiPriority w:val="99"/>
    <w:rPr>
      <w:b/>
      <w:bCs/>
    </w:rPr>
  </w:style>
  <w:style w:type="character" w:customStyle="1" w:styleId="280">
    <w:name w:val="签名 Char"/>
    <w:basedOn w:val="230"/>
    <w:link w:val="58"/>
    <w:semiHidden/>
    <w:uiPriority w:val="99"/>
  </w:style>
  <w:style w:type="character" w:customStyle="1" w:styleId="281">
    <w:name w:val="日期 Char"/>
    <w:basedOn w:val="230"/>
    <w:link w:val="50"/>
    <w:semiHidden/>
    <w:uiPriority w:val="99"/>
  </w:style>
  <w:style w:type="character" w:customStyle="1" w:styleId="282">
    <w:name w:val="Book Title"/>
    <w:basedOn w:val="230"/>
    <w:qFormat/>
    <w:uiPriority w:val="33"/>
    <w:rPr>
      <w:b/>
      <w:bCs/>
      <w:smallCaps/>
      <w:spacing w:val="5"/>
    </w:rPr>
  </w:style>
  <w:style w:type="paragraph" w:customStyle="1" w:styleId="283">
    <w:name w:val="Bibliography"/>
    <w:basedOn w:val="1"/>
    <w:next w:val="1"/>
    <w:semiHidden/>
    <w:unhideWhenUsed/>
    <w:uiPriority w:val="37"/>
  </w:style>
  <w:style w:type="character" w:customStyle="1" w:styleId="284">
    <w:name w:val="尾注文本 Char"/>
    <w:basedOn w:val="230"/>
    <w:link w:val="52"/>
    <w:semiHidden/>
    <w:uiPriority w:val="99"/>
  </w:style>
  <w:style w:type="character" w:customStyle="1" w:styleId="285">
    <w:name w:val="文档结构图 Char"/>
    <w:basedOn w:val="230"/>
    <w:link w:val="26"/>
    <w:semiHidden/>
    <w:uiPriority w:val="99"/>
    <w:rPr>
      <w:rFonts w:ascii="宋体" w:eastAsia="宋体"/>
      <w:sz w:val="18"/>
      <w:szCs w:val="18"/>
    </w:rPr>
  </w:style>
  <w:style w:type="paragraph" w:styleId="28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7">
    <w:name w:val="信息标题 Char"/>
    <w:basedOn w:val="230"/>
    <w:link w:val="79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8">
    <w:name w:val="Quote"/>
    <w:basedOn w:val="1"/>
    <w:next w:val="1"/>
    <w:link w:val="28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89">
    <w:name w:val="引用 Char"/>
    <w:basedOn w:val="230"/>
    <w:link w:val="28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290">
    <w:name w:val="Placeholder Text"/>
    <w:basedOn w:val="230"/>
    <w:semiHidden/>
    <w:uiPriority w:val="99"/>
    <w:rPr>
      <w:color w:val="808080"/>
    </w:rPr>
  </w:style>
  <w:style w:type="character" w:customStyle="1" w:styleId="291">
    <w:name w:val="正文文本 Char"/>
    <w:basedOn w:val="230"/>
    <w:link w:val="34"/>
    <w:semiHidden/>
    <w:uiPriority w:val="99"/>
  </w:style>
  <w:style w:type="character" w:customStyle="1" w:styleId="292">
    <w:name w:val="正文首行缩进 Char"/>
    <w:basedOn w:val="291"/>
    <w:link w:val="86"/>
    <w:semiHidden/>
    <w:uiPriority w:val="99"/>
  </w:style>
  <w:style w:type="character" w:customStyle="1" w:styleId="293">
    <w:name w:val="正文文本缩进 Char"/>
    <w:basedOn w:val="230"/>
    <w:link w:val="35"/>
    <w:semiHidden/>
    <w:uiPriority w:val="99"/>
  </w:style>
  <w:style w:type="character" w:customStyle="1" w:styleId="294">
    <w:name w:val="正文首行缩进 2 Char"/>
    <w:basedOn w:val="293"/>
    <w:link w:val="87"/>
    <w:semiHidden/>
    <w:uiPriority w:val="99"/>
  </w:style>
  <w:style w:type="character" w:customStyle="1" w:styleId="295">
    <w:name w:val="正文文本 2 Char"/>
    <w:basedOn w:val="230"/>
    <w:link w:val="76"/>
    <w:semiHidden/>
    <w:uiPriority w:val="99"/>
  </w:style>
  <w:style w:type="character" w:customStyle="1" w:styleId="296">
    <w:name w:val="正文文本 3 Char"/>
    <w:basedOn w:val="230"/>
    <w:link w:val="31"/>
    <w:semiHidden/>
    <w:uiPriority w:val="99"/>
    <w:rPr>
      <w:sz w:val="16"/>
      <w:szCs w:val="16"/>
    </w:rPr>
  </w:style>
  <w:style w:type="character" w:customStyle="1" w:styleId="297">
    <w:name w:val="正文文本缩进 2 Char"/>
    <w:basedOn w:val="230"/>
    <w:link w:val="51"/>
    <w:semiHidden/>
    <w:uiPriority w:val="99"/>
  </w:style>
  <w:style w:type="character" w:customStyle="1" w:styleId="298">
    <w:name w:val="正文文本缩进 3 Char"/>
    <w:basedOn w:val="230"/>
    <w:link w:val="70"/>
    <w:semiHidden/>
    <w:uiPriority w:val="99"/>
    <w:rPr>
      <w:sz w:val="16"/>
      <w:szCs w:val="16"/>
    </w:rPr>
  </w:style>
  <w:style w:type="character" w:customStyle="1" w:styleId="299">
    <w:name w:val="注释标题 Char"/>
    <w:basedOn w:val="230"/>
    <w:link w:val="1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22A540-5332-462D-AFE5-388F2E2195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149</Words>
  <Characters>854</Characters>
  <Lines>7</Lines>
  <Paragraphs>2</Paragraphs>
  <TotalTime>99</TotalTime>
  <ScaleCrop>false</ScaleCrop>
  <LinksUpToDate>false</LinksUpToDate>
  <CharactersWithSpaces>1001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2021-11-30T07:58:00Z</dcterms:created>
  <dc:creator>Administrator</dc:creator>
  <cp:lastModifiedBy>湖北技能高考-陈欢</cp:lastModifiedBy>
  <dcterms:modified xsi:type="dcterms:W3CDTF">2025-11-17T09:04:50Z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C4F8BD55070946009424A58D51504D76_12</vt:lpwstr>
  </property>
</Properties>
</file>