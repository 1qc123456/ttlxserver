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beforeLines="50" w:after="312" w:afterLines="100"/>
        <w:jc w:val="center"/>
        <w:rPr>
          <w:rFonts w:ascii="微软雅黑" w:eastAsia="微软雅黑"/>
          <w:b/>
          <w:color w:val="FF0000"/>
          <w:sz w:val="44"/>
          <w:szCs w:val="44"/>
          <w:bdr w:val="single" w:color="0070C0" w:sz="12" w:space="0"/>
        </w:rPr>
      </w:pPr>
      <w:bookmarkStart w:id="0" w:name="_GoBack"/>
      <w:bookmarkEnd w:id="0"/>
      <w:r>
        <w:rPr>
          <w:rFonts w:hint="eastAsia" w:ascii="微软雅黑" w:eastAsia="微软雅黑"/>
          <w:b/>
          <w:color w:val="FF0000"/>
          <w:sz w:val="44"/>
          <w:szCs w:val="44"/>
          <w:bdr w:val="single" w:color="0070C0" w:sz="12" w:space="0"/>
        </w:rPr>
        <w:t>“灵魂砍价”中为何不直接报底价？</w:t>
      </w:r>
    </w:p>
    <w:p>
      <w:pPr>
        <w:shd w:val="pct10" w:color="auto" w:fill="auto"/>
        <w:spacing w:line="280" w:lineRule="exact"/>
        <w:ind w:firstLine="420" w:firstLineChars="200"/>
      </w:pPr>
      <w:r>
        <w:drawing>
          <wp:anchor distT="0" distB="0" distL="114300" distR="114300" simplePos="0" relativeHeight="251659264" behindDoc="0" locked="0" layoutInCell="1" allowOverlap="1">
            <wp:simplePos x="0" y="0"/>
            <wp:positionH relativeFrom="margin">
              <wp:align>center</wp:align>
            </wp:positionH>
            <wp:positionV relativeFrom="paragraph">
              <wp:posOffset>1056005</wp:posOffset>
            </wp:positionV>
            <wp:extent cx="3959860" cy="2519680"/>
            <wp:effectExtent l="0" t="0" r="2540" b="0"/>
            <wp:wrapTopAndBottom/>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1">
                      <a:extLst>
                        <a:ext uri="{28A0092B-C50C-407E-A947-70E740481C1C}">
                          <a14:useLocalDpi xmlns:a14="http://schemas.microsoft.com/office/drawing/2010/main" val="0"/>
                        </a:ext>
                      </a:extLst>
                    </a:blip>
                    <a:stretch>
                      <a:fillRect/>
                    </a:stretch>
                  </pic:blipFill>
                  <pic:spPr>
                    <a:xfrm>
                      <a:off x="0" y="0"/>
                      <a:ext cx="3959860" cy="2519680"/>
                    </a:xfrm>
                    <a:prstGeom prst="rect">
                      <a:avLst/>
                    </a:prstGeom>
                  </pic:spPr>
                </pic:pic>
              </a:graphicData>
            </a:graphic>
          </wp:anchor>
        </w:drawing>
      </w:r>
      <w:r>
        <w:rPr>
          <w:rFonts w:hint="eastAsia"/>
        </w:rPr>
        <w:t>近日，“70万一针的天价药进医保”</w:t>
      </w:r>
      <w:r>
        <w:rPr>
          <w:rStyle w:val="245"/>
        </w:rPr>
        <w:footnoteReference w:id="0"/>
      </w:r>
      <w:r>
        <w:rPr>
          <w:rFonts w:hint="eastAsia"/>
        </w:rPr>
        <w:t>登上了热搜，成为社会各界关注的热点。视频中，经过医保部门八轮价格谈判，原本70万元一针的罕见病药品诺西那生钠注射液价格最终以低于3.3万元每针的价格成交，整场谈判持续了一个半小时。国家医保局谈判代表、福建省医保局药械采购监管处处长张劲妮也刷屏朋友圈。对此，也有网友提出疑问，谈判现场不让企业报价，由专家直接亮出底价，看企业能不能接受岂不更直接？</w:t>
      </w:r>
    </w:p>
    <w:p>
      <w:pPr>
        <w:spacing w:line="280" w:lineRule="exact"/>
        <w:ind w:firstLine="420" w:firstLineChars="200"/>
        <w:jc w:val="center"/>
      </w:pPr>
      <w:r>
        <w:rPr>
          <w:rFonts w:hint="eastAsia"/>
        </w:rPr>
        <w:t>2021国家医保目录药品谈判现场2021国家医保目录药品谈判现场</w:t>
      </w:r>
    </w:p>
    <w:p>
      <w:pPr>
        <w:spacing w:line="280" w:lineRule="exact"/>
        <w:ind w:firstLine="420" w:firstLineChars="200"/>
      </w:pPr>
      <w:r>
        <w:rPr>
          <w:rFonts w:hint="eastAsia"/>
        </w:rPr>
        <w:t>对此，国家医保局回应称，根据现行谈判规则，现场谈判由企业方、医保方共同参加，企业方由授权谈判代表、医保方由谈判组组长主谈，现场决定谈判结果。首先由企业方报价，企业方有两次机会报价并确认。如企业第二次确认后的价格高于医保方谈判底价的115%（不含），谈判失败，自动终止。如企业第二次确认后的价格不高于医保方谈判底价的115%，进入双方磋商环节。双方最终达成一致的价格必须不高于医保方谈判底价。谈判过程中，企业授权代表可通过电话等方式请示，但应现场给出明确意见。谈判结束后，无论是否达成一致，双方现场签署结果确认书。</w:t>
      </w:r>
    </w:p>
    <w:p>
      <w:pPr>
        <w:spacing w:line="280" w:lineRule="exact"/>
        <w:ind w:firstLine="420" w:firstLineChars="200"/>
      </w:pPr>
      <w:r>
        <w:rPr>
          <w:rFonts w:hint="eastAsia"/>
        </w:rPr>
        <w:t>谈判最终能否成功取决于医保方和企业方的底线是否存在交集。从实践看，医保方谈判专家的职责是利用谈判机制，引导企业报出其能够接受的最低价格。也就是说，谈判专家在基金能够承受并且企业可以接受的范围内，努力为老百姓争取更为优惠的价格，这就是“灵魂砍价”的魅力和价值所在。</w:t>
      </w:r>
    </w:p>
    <w:p>
      <w:pPr>
        <w:spacing w:line="280" w:lineRule="exact"/>
        <w:ind w:firstLine="420" w:firstLineChars="200"/>
      </w:pPr>
      <w:r>
        <w:rPr>
          <w:rFonts w:hint="eastAsia"/>
        </w:rPr>
        <w:t>谈判底价是怎么产生的？国家医保局表示，谈判底价由医保部门组织专家测算产生。一方面，对于获得谈判资格的药品，医保部门组织相关企业按统一模板提交测算资料，主要包括：药品基本信息，相关安全性、有效性、经济性等信息，意向价格，以及相应证据材料。另一方面，医保部门组织药物经济学、医保管理等专家，从药品成本效果、预算影响、医保基金负担等角度开展科学测算，形成医保基金能够承担的最高价，即谈判底价，作为谈判专家开展谈判的依据和底线。</w:t>
      </w:r>
    </w:p>
    <w:p>
      <w:pPr>
        <w:spacing w:line="280" w:lineRule="exact"/>
        <w:ind w:firstLine="420" w:firstLineChars="200"/>
      </w:pPr>
      <w:r>
        <w:rPr>
          <w:rFonts w:hint="eastAsia"/>
        </w:rPr>
        <w:t>需要强调的是，在测算过程中，专家们充分借鉴药物经济学指南和国际最新技术方法，充分考虑我国医保定位和市场环境等因素。同时，根据工作方案，逐一与相关企业充分面对面沟通，尽最大努力提升测算的科学性、合理性、规范性，为谈判顺利开展奠定坚实基础。</w:t>
      </w:r>
    </w:p>
    <w:p>
      <w:pPr>
        <w:spacing w:line="280" w:lineRule="exact"/>
        <w:ind w:firstLine="420" w:firstLineChars="200"/>
      </w:pPr>
      <w:r>
        <w:rPr>
          <w:rFonts w:hint="eastAsia"/>
        </w:rPr>
        <w:t>国家医保局医药管理司相关负责人介绍，除了单纯的“砍价”外，国家医保药品目录调整是一项系统性工作。2021年国家医保药品目录调整自5月份启动，至11月底结束，历经大半年时间。从流程看，主要分为准备、申报、专家评审、谈判、公布结果5个阶段。</w:t>
      </w:r>
    </w:p>
    <w:p>
      <w:pPr>
        <w:spacing w:line="280" w:lineRule="exact"/>
        <w:ind w:firstLine="420" w:firstLineChars="200"/>
      </w:pPr>
      <w:r>
        <w:rPr>
          <w:rFonts w:hint="eastAsia"/>
        </w:rPr>
        <w:t>准备阶段主要研究起草调整方案，广泛征求各界意见、完善相关规范和机制、建立专家队伍等，做好组织和技术等方面的准备工作。</w:t>
      </w:r>
    </w:p>
    <w:p>
      <w:pPr>
        <w:spacing w:line="280" w:lineRule="exact"/>
        <w:ind w:firstLine="420" w:firstLineChars="200"/>
      </w:pPr>
      <w:r>
        <w:rPr>
          <w:rFonts w:hint="eastAsia"/>
        </w:rPr>
        <w:t>申报阶段主要组织指导企业按程序做好申报、提交药品相关信息，组织专家团队审查申报信息并进行公示，将审查结果反馈相应企业，形成申报成功药品名单。</w:t>
      </w:r>
    </w:p>
    <w:p>
      <w:pPr>
        <w:spacing w:line="280" w:lineRule="exact"/>
        <w:ind w:firstLine="420" w:firstLineChars="200"/>
      </w:pPr>
      <w:r>
        <w:rPr>
          <w:rFonts w:hint="eastAsia"/>
        </w:rPr>
        <w:t>专家评审阶段主要组织临床、药学、药物经济学、医保管理等方面的专家，从安全性、有效性、经济性、创新性、公平性等方面评价申报成功的药品，确定调出目录、纳入谈判议价等药品名单。</w:t>
      </w:r>
    </w:p>
    <w:p>
      <w:pPr>
        <w:spacing w:line="280" w:lineRule="exact"/>
        <w:ind w:firstLine="420" w:firstLineChars="200"/>
      </w:pPr>
      <w:r>
        <w:rPr>
          <w:rFonts w:hint="eastAsia"/>
        </w:rPr>
        <w:t>谈判阶段包括两个环节：一是组织专家使用药物经济学方法，考虑基金承受能力等因素，科学测算确定每一个药品的谈判底价，即医保基金能够负担的最高价。二是组织专家与企业现场磋商，当场确认结果。谈判成功的药品纳入目录，谈判结果确定为全国统一的医保支付标准。谈判不成功的药品不纳入目录。</w:t>
      </w:r>
    </w:p>
    <w:p>
      <w:pPr>
        <w:spacing w:line="280" w:lineRule="exact"/>
        <w:ind w:firstLine="420" w:firstLineChars="200"/>
      </w:pPr>
      <w:r>
        <w:rPr>
          <w:rFonts w:hint="eastAsia"/>
        </w:rPr>
        <w:t>公布结果阶段主要与谈判成功的企业签署协议、发布新版目录等。</w:t>
      </w:r>
    </w:p>
    <w:p>
      <w:pPr>
        <w:spacing w:line="280" w:lineRule="exact"/>
        <w:ind w:firstLine="420" w:firstLineChars="200"/>
      </w:pPr>
      <w:r>
        <w:rPr>
          <w:rFonts w:hint="eastAsia"/>
        </w:rPr>
        <w:t>因此，现场谈判仅是目录调整过程中的一个环节。在“灵魂砍价”前，医保方和企业都要开展大量准备工作，反复论证、评审、测算、沟通，确保谈判工作科学、规范、公平、公正，并全程留痕。</w:t>
      </w:r>
    </w:p>
    <w:p>
      <w:pPr>
        <w:spacing w:line="280" w:lineRule="exact"/>
        <w:ind w:firstLine="420" w:firstLineChars="200"/>
      </w:pPr>
      <w:r>
        <w:rPr>
          <w:rFonts w:hint="eastAsia"/>
        </w:rPr>
        <w:t>对于为何要开展医保药品目录准入谈判，国家医保局表示，药品谈判是医保部门与医药企业就药品支付标准（独家药品的支付标准一般等同于其价格）进行磋商，磋商结果直接决定该药品是否被纳入及以什么价格纳入国家医保药品目录。根据国家医保局颁布的</w:t>
      </w:r>
      <w:r>
        <w:fldChar w:fldCharType="begin"/>
      </w:r>
      <w:r>
        <w:instrText xml:space="preserve"> HYPERLINK "http://www.gov.cn" </w:instrText>
      </w:r>
      <w:r>
        <w:fldChar w:fldCharType="separate"/>
      </w:r>
      <w:r>
        <w:rPr>
          <w:rStyle w:val="241"/>
          <w:rFonts w:hint="eastAsia"/>
        </w:rPr>
        <w:t>《基本医疗保险用药管理暂行办法》</w:t>
      </w:r>
      <w:r>
        <w:rPr>
          <w:rStyle w:val="241"/>
          <w:rFonts w:hint="eastAsia"/>
        </w:rPr>
        <w:fldChar w:fldCharType="end"/>
      </w:r>
      <w:r>
        <w:rPr>
          <w:rFonts w:hint="eastAsia"/>
        </w:rPr>
        <w:t>第十二条，独家药品通过准入谈判的方式确定支付标准。</w:t>
      </w:r>
    </w:p>
    <w:p>
      <w:pPr>
        <w:spacing w:line="280" w:lineRule="exact"/>
        <w:ind w:firstLine="420" w:firstLineChars="200"/>
      </w:pPr>
      <w:r>
        <w:rPr>
          <w:rFonts w:hint="eastAsia"/>
        </w:rPr>
        <w:t>开展药品谈判，主要目的是充分发挥医保部门战略购买的作用，对纳入谈判范围的药品，以“全国医保使用量”与企业磋商议价，统筹实现提升基金使用效率、减轻患者负担的目标，用有限的医保资金发挥最大的保障效能。同时，通过医保基金的价值购买、战略购买，引导医药产业走创新发展道路。</w:t>
      </w:r>
    </w:p>
    <w:tbl>
      <w:tblPr>
        <w:tblStyle w:val="89"/>
        <w:tblW w:w="5000" w:type="pct"/>
        <w:tblInd w:w="0" w:type="dxa"/>
        <w:tblBorders>
          <w:top w:val="double" w:color="FF0000" w:sz="12" w:space="0"/>
          <w:left w:val="double" w:color="FF0000" w:sz="12" w:space="0"/>
          <w:bottom w:val="double" w:color="FF0000" w:sz="12" w:space="0"/>
          <w:right w:val="double" w:color="FF0000" w:sz="12" w:space="0"/>
          <w:insideH w:val="single" w:color="002060" w:sz="8" w:space="0"/>
          <w:insideV w:val="single" w:color="002060" w:sz="8" w:space="0"/>
        </w:tblBorders>
        <w:tblLayout w:type="autofit"/>
        <w:tblCellMar>
          <w:top w:w="0" w:type="dxa"/>
          <w:left w:w="108" w:type="dxa"/>
          <w:bottom w:w="0" w:type="dxa"/>
          <w:right w:w="108" w:type="dxa"/>
        </w:tblCellMar>
      </w:tblPr>
      <w:tblGrid>
        <w:gridCol w:w="3789"/>
        <w:gridCol w:w="4733"/>
      </w:tblGrid>
      <w:tr>
        <w:tblPrEx>
          <w:tblBorders>
            <w:top w:val="double" w:color="FF0000" w:sz="12" w:space="0"/>
            <w:left w:val="double" w:color="FF0000" w:sz="12" w:space="0"/>
            <w:bottom w:val="double" w:color="FF0000" w:sz="12" w:space="0"/>
            <w:right w:val="double" w:color="FF0000" w:sz="12" w:space="0"/>
            <w:insideH w:val="single" w:color="002060" w:sz="8" w:space="0"/>
            <w:insideV w:val="single" w:color="002060" w:sz="8" w:space="0"/>
          </w:tblBorders>
          <w:tblCellMar>
            <w:top w:w="0" w:type="dxa"/>
            <w:left w:w="108" w:type="dxa"/>
            <w:bottom w:w="0" w:type="dxa"/>
            <w:right w:w="108" w:type="dxa"/>
          </w:tblCellMar>
        </w:tblPrEx>
        <w:tc>
          <w:tcPr>
            <w:tcW w:w="2223" w:type="pct"/>
            <w:tcBorders>
              <w:top w:val="double" w:color="FF0000" w:sz="12" w:space="0"/>
              <w:bottom w:val="single" w:color="002060" w:sz="8" w:space="0"/>
            </w:tcBorders>
            <w:shd w:val="clear" w:color="auto" w:fill="92CDDC" w:themeFill="accent5" w:themeFillTint="99"/>
            <w:vAlign w:val="center"/>
          </w:tcPr>
          <w:p>
            <w:pPr>
              <w:jc w:val="center"/>
            </w:pPr>
            <w:r>
              <w:rPr>
                <w:rFonts w:hint="eastAsia"/>
              </w:rPr>
              <w:t>药品名称</w:t>
            </w:r>
          </w:p>
        </w:tc>
        <w:tc>
          <w:tcPr>
            <w:tcW w:w="2777" w:type="pct"/>
            <w:tcBorders>
              <w:top w:val="double" w:color="FF0000" w:sz="12" w:space="0"/>
              <w:bottom w:val="single" w:color="002060" w:sz="8" w:space="0"/>
            </w:tcBorders>
            <w:shd w:val="clear" w:color="auto" w:fill="92CDDC" w:themeFill="accent5" w:themeFillTint="99"/>
            <w:vAlign w:val="center"/>
          </w:tcPr>
          <w:p>
            <w:pPr>
              <w:jc w:val="center"/>
            </w:pPr>
            <w:r>
              <w:rPr>
                <w:rFonts w:hint="eastAsia"/>
              </w:rPr>
              <w:t>治疗领域</w:t>
            </w:r>
          </w:p>
        </w:tc>
      </w:tr>
      <w:tr>
        <w:tblPrEx>
          <w:tblBorders>
            <w:top w:val="double" w:color="FF0000" w:sz="12" w:space="0"/>
            <w:left w:val="double" w:color="FF0000" w:sz="12" w:space="0"/>
            <w:bottom w:val="double" w:color="FF0000" w:sz="12" w:space="0"/>
            <w:right w:val="double" w:color="FF0000" w:sz="12" w:space="0"/>
            <w:insideH w:val="single" w:color="002060" w:sz="8" w:space="0"/>
            <w:insideV w:val="single" w:color="002060" w:sz="8" w:space="0"/>
          </w:tblBorders>
          <w:tblCellMar>
            <w:top w:w="0" w:type="dxa"/>
            <w:left w:w="108" w:type="dxa"/>
            <w:bottom w:w="0" w:type="dxa"/>
            <w:right w:w="108" w:type="dxa"/>
          </w:tblCellMar>
        </w:tblPrEx>
        <w:tc>
          <w:tcPr>
            <w:tcW w:w="2223" w:type="pct"/>
            <w:tcBorders>
              <w:top w:val="single" w:color="002060" w:sz="8" w:space="0"/>
            </w:tcBorders>
            <w:vAlign w:val="center"/>
          </w:tcPr>
          <w:p>
            <w:pPr>
              <w:jc w:val="center"/>
            </w:pPr>
            <w:r>
              <w:rPr>
                <w:rFonts w:hint="eastAsia"/>
              </w:rPr>
              <w:t>人凝血因子IX</w:t>
            </w:r>
          </w:p>
        </w:tc>
        <w:tc>
          <w:tcPr>
            <w:tcW w:w="2777" w:type="pct"/>
            <w:tcBorders>
              <w:top w:val="single" w:color="002060" w:sz="8" w:space="0"/>
            </w:tcBorders>
            <w:vAlign w:val="center"/>
          </w:tcPr>
          <w:p>
            <w:pPr>
              <w:jc w:val="center"/>
            </w:pPr>
            <w:r>
              <w:rPr>
                <w:rFonts w:hint="eastAsia"/>
              </w:rPr>
              <w:t>血友病</w:t>
            </w:r>
          </w:p>
        </w:tc>
      </w:tr>
      <w:tr>
        <w:tblPrEx>
          <w:tblBorders>
            <w:top w:val="double" w:color="FF0000" w:sz="12" w:space="0"/>
            <w:left w:val="double" w:color="FF0000" w:sz="12" w:space="0"/>
            <w:bottom w:val="double" w:color="FF0000" w:sz="12" w:space="0"/>
            <w:right w:val="double" w:color="FF0000" w:sz="12" w:space="0"/>
            <w:insideH w:val="single" w:color="002060" w:sz="8" w:space="0"/>
            <w:insideV w:val="single" w:color="002060" w:sz="8" w:space="0"/>
          </w:tblBorders>
          <w:tblCellMar>
            <w:top w:w="0" w:type="dxa"/>
            <w:left w:w="108" w:type="dxa"/>
            <w:bottom w:w="0" w:type="dxa"/>
            <w:right w:w="108" w:type="dxa"/>
          </w:tblCellMar>
        </w:tblPrEx>
        <w:tc>
          <w:tcPr>
            <w:tcW w:w="2223" w:type="pct"/>
            <w:vAlign w:val="center"/>
          </w:tcPr>
          <w:p>
            <w:pPr>
              <w:jc w:val="center"/>
            </w:pPr>
            <w:r>
              <w:rPr>
                <w:rFonts w:hint="eastAsia"/>
              </w:rPr>
              <w:t>醋酸艾替班特注射液</w:t>
            </w:r>
          </w:p>
        </w:tc>
        <w:tc>
          <w:tcPr>
            <w:tcW w:w="2777" w:type="pct"/>
            <w:vAlign w:val="center"/>
          </w:tcPr>
          <w:p>
            <w:pPr>
              <w:jc w:val="center"/>
            </w:pPr>
            <w:r>
              <w:rPr>
                <w:rFonts w:hint="eastAsia"/>
              </w:rPr>
              <w:t>遗传性血管性水肿</w:t>
            </w:r>
          </w:p>
        </w:tc>
      </w:tr>
      <w:tr>
        <w:tblPrEx>
          <w:tblBorders>
            <w:top w:val="double" w:color="FF0000" w:sz="12" w:space="0"/>
            <w:left w:val="double" w:color="FF0000" w:sz="12" w:space="0"/>
            <w:bottom w:val="double" w:color="FF0000" w:sz="12" w:space="0"/>
            <w:right w:val="double" w:color="FF0000" w:sz="12" w:space="0"/>
            <w:insideH w:val="single" w:color="002060" w:sz="8" w:space="0"/>
            <w:insideV w:val="single" w:color="002060" w:sz="8" w:space="0"/>
          </w:tblBorders>
          <w:tblCellMar>
            <w:top w:w="0" w:type="dxa"/>
            <w:left w:w="108" w:type="dxa"/>
            <w:bottom w:w="0" w:type="dxa"/>
            <w:right w:w="108" w:type="dxa"/>
          </w:tblCellMar>
        </w:tblPrEx>
        <w:tc>
          <w:tcPr>
            <w:tcW w:w="2223" w:type="pct"/>
            <w:vAlign w:val="center"/>
          </w:tcPr>
          <w:p>
            <w:pPr>
              <w:jc w:val="center"/>
            </w:pPr>
            <w:r>
              <w:rPr>
                <w:rFonts w:hint="eastAsia"/>
              </w:rPr>
              <w:t>诺西那生钠注射液</w:t>
            </w:r>
          </w:p>
        </w:tc>
        <w:tc>
          <w:tcPr>
            <w:tcW w:w="2777" w:type="pct"/>
            <w:vAlign w:val="center"/>
          </w:tcPr>
          <w:p>
            <w:pPr>
              <w:jc w:val="center"/>
            </w:pPr>
            <w:r>
              <w:rPr>
                <w:rFonts w:hint="eastAsia"/>
              </w:rPr>
              <w:t>髓性肌萎缩症</w:t>
            </w:r>
          </w:p>
        </w:tc>
      </w:tr>
      <w:tr>
        <w:tblPrEx>
          <w:tblBorders>
            <w:top w:val="double" w:color="FF0000" w:sz="12" w:space="0"/>
            <w:left w:val="double" w:color="FF0000" w:sz="12" w:space="0"/>
            <w:bottom w:val="double" w:color="FF0000" w:sz="12" w:space="0"/>
            <w:right w:val="double" w:color="FF0000" w:sz="12" w:space="0"/>
            <w:insideH w:val="single" w:color="002060" w:sz="8" w:space="0"/>
            <w:insideV w:val="single" w:color="002060" w:sz="8" w:space="0"/>
          </w:tblBorders>
          <w:tblCellMar>
            <w:top w:w="0" w:type="dxa"/>
            <w:left w:w="108" w:type="dxa"/>
            <w:bottom w:w="0" w:type="dxa"/>
            <w:right w:w="108" w:type="dxa"/>
          </w:tblCellMar>
        </w:tblPrEx>
        <w:tc>
          <w:tcPr>
            <w:tcW w:w="2223" w:type="pct"/>
            <w:vAlign w:val="center"/>
          </w:tcPr>
          <w:p>
            <w:pPr>
              <w:jc w:val="center"/>
            </w:pPr>
            <w:r>
              <w:rPr>
                <w:rFonts w:hint="eastAsia"/>
              </w:rPr>
              <w:t>氨吡啶缓释片</w:t>
            </w:r>
          </w:p>
        </w:tc>
        <w:tc>
          <w:tcPr>
            <w:tcW w:w="2777" w:type="pct"/>
            <w:vAlign w:val="center"/>
          </w:tcPr>
          <w:p>
            <w:pPr>
              <w:jc w:val="center"/>
            </w:pPr>
            <w:r>
              <w:rPr>
                <w:rFonts w:hint="eastAsia"/>
              </w:rPr>
              <w:t>多发性硬化</w:t>
            </w:r>
          </w:p>
        </w:tc>
      </w:tr>
      <w:tr>
        <w:tblPrEx>
          <w:tblBorders>
            <w:top w:val="double" w:color="FF0000" w:sz="12" w:space="0"/>
            <w:left w:val="double" w:color="FF0000" w:sz="12" w:space="0"/>
            <w:bottom w:val="double" w:color="FF0000" w:sz="12" w:space="0"/>
            <w:right w:val="double" w:color="FF0000" w:sz="12" w:space="0"/>
            <w:insideH w:val="single" w:color="002060" w:sz="8" w:space="0"/>
            <w:insideV w:val="single" w:color="002060" w:sz="8" w:space="0"/>
          </w:tblBorders>
          <w:tblCellMar>
            <w:top w:w="0" w:type="dxa"/>
            <w:left w:w="108" w:type="dxa"/>
            <w:bottom w:w="0" w:type="dxa"/>
            <w:right w:w="108" w:type="dxa"/>
          </w:tblCellMar>
        </w:tblPrEx>
        <w:tc>
          <w:tcPr>
            <w:tcW w:w="2223" w:type="pct"/>
            <w:vAlign w:val="center"/>
          </w:tcPr>
          <w:p>
            <w:pPr>
              <w:jc w:val="center"/>
            </w:pPr>
            <w:r>
              <w:rPr>
                <w:rFonts w:hint="eastAsia"/>
              </w:rPr>
              <w:t>阿加糖酶α注射用浓溶液</w:t>
            </w:r>
          </w:p>
        </w:tc>
        <w:tc>
          <w:tcPr>
            <w:tcW w:w="2777" w:type="pct"/>
            <w:vAlign w:val="center"/>
          </w:tcPr>
          <w:p>
            <w:pPr>
              <w:jc w:val="center"/>
            </w:pPr>
            <w:r>
              <w:rPr>
                <w:rFonts w:hint="eastAsia"/>
              </w:rPr>
              <w:t>法布雷病</w:t>
            </w:r>
          </w:p>
        </w:tc>
      </w:tr>
      <w:tr>
        <w:tblPrEx>
          <w:tblBorders>
            <w:top w:val="double" w:color="FF0000" w:sz="12" w:space="0"/>
            <w:left w:val="double" w:color="FF0000" w:sz="12" w:space="0"/>
            <w:bottom w:val="double" w:color="FF0000" w:sz="12" w:space="0"/>
            <w:right w:val="double" w:color="FF0000" w:sz="12" w:space="0"/>
            <w:insideH w:val="single" w:color="002060" w:sz="8" w:space="0"/>
            <w:insideV w:val="single" w:color="002060" w:sz="8" w:space="0"/>
          </w:tblBorders>
          <w:tblCellMar>
            <w:top w:w="0" w:type="dxa"/>
            <w:left w:w="108" w:type="dxa"/>
            <w:bottom w:w="0" w:type="dxa"/>
            <w:right w:w="108" w:type="dxa"/>
          </w:tblCellMar>
        </w:tblPrEx>
        <w:tc>
          <w:tcPr>
            <w:tcW w:w="2223" w:type="pct"/>
            <w:vAlign w:val="center"/>
          </w:tcPr>
          <w:p>
            <w:pPr>
              <w:jc w:val="center"/>
            </w:pPr>
            <w:r>
              <w:rPr>
                <w:rFonts w:hint="eastAsia"/>
              </w:rPr>
              <w:t>依洛尤单抗注射液</w:t>
            </w:r>
          </w:p>
        </w:tc>
        <w:tc>
          <w:tcPr>
            <w:tcW w:w="2777" w:type="pct"/>
            <w:vAlign w:val="center"/>
          </w:tcPr>
          <w:p>
            <w:pPr>
              <w:jc w:val="center"/>
            </w:pPr>
            <w:r>
              <w:rPr>
                <w:rFonts w:hint="eastAsia"/>
              </w:rPr>
              <w:t>降血脂</w:t>
            </w:r>
          </w:p>
        </w:tc>
      </w:tr>
      <w:tr>
        <w:tblPrEx>
          <w:tblBorders>
            <w:top w:val="double" w:color="FF0000" w:sz="12" w:space="0"/>
            <w:left w:val="double" w:color="FF0000" w:sz="12" w:space="0"/>
            <w:bottom w:val="double" w:color="FF0000" w:sz="12" w:space="0"/>
            <w:right w:val="double" w:color="FF0000" w:sz="12" w:space="0"/>
            <w:insideH w:val="single" w:color="002060" w:sz="8" w:space="0"/>
            <w:insideV w:val="single" w:color="002060" w:sz="8" w:space="0"/>
          </w:tblBorders>
          <w:tblCellMar>
            <w:top w:w="0" w:type="dxa"/>
            <w:left w:w="108" w:type="dxa"/>
            <w:bottom w:w="0" w:type="dxa"/>
            <w:right w:w="108" w:type="dxa"/>
          </w:tblCellMar>
        </w:tblPrEx>
        <w:tc>
          <w:tcPr>
            <w:tcW w:w="2223" w:type="pct"/>
            <w:vAlign w:val="center"/>
          </w:tcPr>
          <w:p>
            <w:pPr>
              <w:jc w:val="center"/>
            </w:pPr>
            <w:r>
              <w:rPr>
                <w:rFonts w:hint="eastAsia"/>
              </w:rPr>
              <w:t>氯苯唑酸软胶囊</w:t>
            </w:r>
          </w:p>
        </w:tc>
        <w:tc>
          <w:tcPr>
            <w:tcW w:w="2777" w:type="pct"/>
            <w:vAlign w:val="center"/>
          </w:tcPr>
          <w:p>
            <w:pPr>
              <w:jc w:val="center"/>
            </w:pPr>
            <w:r>
              <w:rPr>
                <w:rFonts w:hint="eastAsia"/>
              </w:rPr>
              <w:t>甲状腺素蛋白淀粉样变性心肌病</w:t>
            </w:r>
          </w:p>
        </w:tc>
      </w:tr>
    </w:tbl>
    <w:p/>
    <w:sectPr>
      <w:headerReference r:id="rId6" w:type="first"/>
      <w:footerReference r:id="rId9" w:type="first"/>
      <w:headerReference r:id="rId4" w:type="default"/>
      <w:footerReference r:id="rId7" w:type="default"/>
      <w:headerReference r:id="rId5" w:type="even"/>
      <w:footerReference r:id="rId8" w:type="even"/>
      <w:pgSz w:w="11906" w:h="16838"/>
      <w:pgMar w:top="1440" w:right="1800" w:bottom="1440" w:left="1800" w:header="851" w:footer="992" w:gutter="0"/>
      <w:pgBorders w:offsetFrom="page">
        <w:top w:val="double" w:color="0070C0" w:sz="6" w:space="24"/>
        <w:left w:val="double" w:color="0070C0" w:sz="6" w:space="24"/>
        <w:bottom w:val="double" w:color="0070C0" w:sz="6" w:space="24"/>
        <w:right w:val="double" w:color="0070C0" w:sz="6" w:space="24"/>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5"/>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5"/>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55"/>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5"/>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5"/>
                          </w:pPr>
                          <w:r>
                            <w:fldChar w:fldCharType="begin"/>
                          </w:r>
                          <w:r>
                            <w:instrText xml:space="preserve"> PAGE  \* MERGEFORMAT </w:instrText>
                          </w:r>
                          <w:r>
                            <w:fldChar w:fldCharType="separate"/>
                          </w:r>
                          <w:r>
                            <w:t>2</w:t>
                          </w:r>
                          <w:r>
                            <w:fldChar w:fldCharType="end"/>
                          </w:r>
                          <w:r>
                            <w:t xml:space="preserve"> / </w:t>
                          </w:r>
                          <w:r>
                            <w:fldChar w:fldCharType="begin"/>
                          </w:r>
                          <w:r>
                            <w:instrText xml:space="preserve"> NUMPAGES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55"/>
                    </w:pPr>
                    <w:r>
                      <w:fldChar w:fldCharType="begin"/>
                    </w:r>
                    <w:r>
                      <w:instrText xml:space="preserve"> PAGE  \* MERGEFORMAT </w:instrText>
                    </w:r>
                    <w:r>
                      <w:fldChar w:fldCharType="separate"/>
                    </w:r>
                    <w:r>
                      <w:t>2</w:t>
                    </w:r>
                    <w:r>
                      <w:fldChar w:fldCharType="end"/>
                    </w:r>
                    <w:r>
                      <w:t xml:space="preserve"> / </w:t>
                    </w:r>
                    <w:r>
                      <w:fldChar w:fldCharType="begin"/>
                    </w:r>
                    <w:r>
                      <w:instrText xml:space="preserve"> NUMPAGES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67"/>
      </w:pPr>
      <w:r>
        <w:rPr>
          <w:rStyle w:val="245"/>
        </w:rPr>
        <w:footnoteRef/>
      </w:r>
      <w:r>
        <w:t xml:space="preserve"> https://www.sina.com.cn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7"/>
    </w:pPr>
    <w:r>
      <w:rPr>
        <w:sz w:val="18"/>
      </w:rPr>
      <w:pict>
        <v:shape id="PowerPlusWaterMarkObject38825" o:spid="_x0000_s2052" o:spt="136" type="#_x0000_t136" style="position:absolute;left:0pt;height:135.55pt;width:415.3pt;mso-position-horizontal:center;mso-position-horizontal-relative:margin;mso-position-vertical:center;mso-position-vertical-relative:margin;z-index:-251653120;mso-width-relative:page;mso-height-relative:page;" fillcolor="#C0C0C0" filled="t" stroked="f" coordsize="21600,21600" adj="10800">
          <v:path/>
          <v:fill on="t" opacity="32768f" focussize="0,0"/>
          <v:stroke on="f"/>
          <v:imagedata o:title=""/>
          <o:lock v:ext="edit" aspectratio="t"/>
          <v:textpath on="t" fitpath="t" trim="t" xscale="f" string="人民日报" style="font-family:微软雅黑;font-size:36pt;v-same-letter-heights:f;v-text-align:center;"/>
        </v:shape>
      </w:pict>
    </w:r>
    <w:r>
      <w:t>北京日报</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7"/>
    </w:pPr>
    <w:r>
      <w:rPr>
        <w:sz w:val="18"/>
      </w:rPr>
      <w:pict>
        <v:shape id="PowerPlusWaterMarkObject73364" o:spid="_x0000_s2053" o:spt="136" type="#_x0000_t136" style="position:absolute;left:0pt;height:135.55pt;width:415.3pt;mso-position-horizontal:center;mso-position-horizontal-relative:margin;mso-position-vertical:center;mso-position-vertical-relative:margin;z-index:-251652096;mso-width-relative:page;mso-height-relative:page;" fillcolor="#C0C0C0" filled="t" stroked="f" coordsize="21600,21600" adj="10800">
          <v:path/>
          <v:fill on="t" opacity="32768f" focussize="0,0"/>
          <v:stroke on="f"/>
          <v:imagedata o:title=""/>
          <o:lock v:ext="edit" aspectratio="t"/>
          <v:textpath on="t" fitpath="t" trim="t" xscale="f" string="人民日报" style="font-family:微软雅黑;font-size:36pt;v-same-letter-heights:f;v-text-align:center;"/>
        </v:shape>
      </w:pict>
    </w:r>
    <w:r>
      <w:t>国家力量</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7"/>
    </w:pPr>
    <w:r>
      <w:pict>
        <v:shape id="PowerPlusWaterMarkObject46531328" o:spid="_x0000_s2049" o:spt="136" type="#_x0000_t136" style="position:absolute;left:0pt;height:103.8pt;width:415.25pt;mso-position-horizontal:center;mso-position-horizontal-relative:margin;mso-position-vertical:center;mso-position-vertical-relative:margin;z-index:-251656192;mso-width-relative:page;mso-height-relative:page;" fillcolor="#C0C0C0" filled="t" stroked="f" coordsize="21600,21600" o:allowincell="f">
          <v:path/>
          <v:fill on="t" opacity="32768f" focussize="0,0"/>
          <v:stroke on="f"/>
          <v:imagedata o:title=""/>
          <o:lock v:ext="edit"/>
          <v:textpath on="t" fitshape="t" fitpath="t" trim="f" xscale="f" string="人民日报" style="font-family:华文新魏;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hangingChars="200"/>
      </w:pPr>
      <w:rPr>
        <w:rFonts w:hint="default" w:ascii="Wingdings" w:hAnsi="Wingdings"/>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wN2JiOGVkZTYyNGQ5MGRjNDMyYWMwZGI5YmExY2EifQ=="/>
  </w:docVars>
  <w:rsids>
    <w:rsidRoot w:val="00EF424F"/>
    <w:rsid w:val="00005A83"/>
    <w:rsid w:val="00015D23"/>
    <w:rsid w:val="00134221"/>
    <w:rsid w:val="00140867"/>
    <w:rsid w:val="0022531B"/>
    <w:rsid w:val="002614EB"/>
    <w:rsid w:val="002C2DDB"/>
    <w:rsid w:val="002E65F8"/>
    <w:rsid w:val="00326F7D"/>
    <w:rsid w:val="003361D4"/>
    <w:rsid w:val="003511F9"/>
    <w:rsid w:val="00426B00"/>
    <w:rsid w:val="004C15E7"/>
    <w:rsid w:val="00577449"/>
    <w:rsid w:val="00600A6F"/>
    <w:rsid w:val="00663E2D"/>
    <w:rsid w:val="006C7C1E"/>
    <w:rsid w:val="00737C4A"/>
    <w:rsid w:val="008218BA"/>
    <w:rsid w:val="008904C7"/>
    <w:rsid w:val="008E288E"/>
    <w:rsid w:val="009527CF"/>
    <w:rsid w:val="00953BAF"/>
    <w:rsid w:val="00992C03"/>
    <w:rsid w:val="00A678FD"/>
    <w:rsid w:val="00AD3DDC"/>
    <w:rsid w:val="00AE3203"/>
    <w:rsid w:val="00B567C8"/>
    <w:rsid w:val="00C564C2"/>
    <w:rsid w:val="00C6598F"/>
    <w:rsid w:val="00C85D54"/>
    <w:rsid w:val="00D23D9D"/>
    <w:rsid w:val="00D35577"/>
    <w:rsid w:val="00D36022"/>
    <w:rsid w:val="00D73950"/>
    <w:rsid w:val="00E66B58"/>
    <w:rsid w:val="00EF424F"/>
    <w:rsid w:val="00F243A8"/>
    <w:rsid w:val="00FD5D79"/>
    <w:rsid w:val="2E9159C7"/>
    <w:rsid w:val="2EF90A02"/>
    <w:rsid w:val="691724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qFormat="1" w:uiPriority="99" w:name="index 5"/>
    <w:lsdException w:qFormat="1" w:uiPriority="99" w:name="index 6"/>
    <w:lsdException w:uiPriority="99" w:name="index 7"/>
    <w:lsdException w:qFormat="1"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qFormat="1" w:uiPriority="39" w:name="toc 7"/>
    <w:lsdException w:uiPriority="39" w:name="toc 8"/>
    <w:lsdException w:uiPriority="39" w:name="toc 9"/>
    <w:lsdException w:qFormat="1"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qFormat="1"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qFormat="1" w:uiPriority="99" w:name="table of authorities"/>
    <w:lsdException w:qFormat="1" w:uiPriority="99" w:name="macro"/>
    <w:lsdException w:qFormat="1" w:uiPriority="99" w:name="toa heading"/>
    <w:lsdException w:uiPriority="99" w:name="List"/>
    <w:lsdException w:qFormat="1" w:uiPriority="99" w:name="List Bullet"/>
    <w:lsdException w:qFormat="1" w:uiPriority="99" w:name="List Number"/>
    <w:lsdException w:uiPriority="99" w:name="List 2"/>
    <w:lsdException w:qFormat="1" w:uiPriority="99" w:name="List 3"/>
    <w:lsdException w:uiPriority="99" w:name="List 4"/>
    <w:lsdException w:uiPriority="99" w:name="List 5"/>
    <w:lsdException w:uiPriority="99" w:name="List Bullet 2"/>
    <w:lsdException w:uiPriority="99" w:name="List Bullet 3"/>
    <w:lsdException w:qFormat="1" w:uiPriority="99" w:name="List Bullet 4"/>
    <w:lsdException w:uiPriority="99" w:name="List Bullet 5"/>
    <w:lsdException w:qFormat="1"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iPriority="99" w:name="Salutation"/>
    <w:lsdException w:uiPriority="99" w:name="Date"/>
    <w:lsdException w:uiPriority="99" w:name="Body Text First Indent"/>
    <w:lsdException w:uiPriority="99" w:name="Body Text First Indent 2"/>
    <w:lsdException w:qFormat="1" w:uiPriority="99" w:name="Note Heading"/>
    <w:lsdException w:qFormat="1" w:uiPriority="99" w:name="Body Text 2"/>
    <w:lsdException w:uiPriority="99" w:name="Body Text 3"/>
    <w:lsdException w:qFormat="1"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qFormat="1"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link w:val="254"/>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257"/>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258"/>
    <w:semiHidden/>
    <w:unhideWhenUsed/>
    <w:qFormat/>
    <w:uiPriority w:val="9"/>
    <w:pPr>
      <w:keepNext/>
      <w:keepLines/>
      <w:spacing w:before="260" w:after="260" w:line="416" w:lineRule="auto"/>
      <w:outlineLvl w:val="2"/>
    </w:pPr>
    <w:rPr>
      <w:b/>
      <w:bCs/>
      <w:sz w:val="32"/>
      <w:szCs w:val="32"/>
    </w:rPr>
  </w:style>
  <w:style w:type="paragraph" w:styleId="6">
    <w:name w:val="heading 4"/>
    <w:basedOn w:val="1"/>
    <w:next w:val="1"/>
    <w:link w:val="259"/>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260"/>
    <w:semiHidden/>
    <w:unhideWhenUsed/>
    <w:qFormat/>
    <w:uiPriority w:val="9"/>
    <w:pPr>
      <w:keepNext/>
      <w:keepLines/>
      <w:spacing w:before="280" w:after="290" w:line="376" w:lineRule="auto"/>
      <w:outlineLvl w:val="4"/>
    </w:pPr>
    <w:rPr>
      <w:b/>
      <w:bCs/>
      <w:sz w:val="28"/>
      <w:szCs w:val="28"/>
    </w:rPr>
  </w:style>
  <w:style w:type="paragraph" w:styleId="8">
    <w:name w:val="heading 6"/>
    <w:basedOn w:val="1"/>
    <w:next w:val="1"/>
    <w:link w:val="261"/>
    <w:semiHidden/>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1"/>
    <w:link w:val="262"/>
    <w:semiHidden/>
    <w:unhideWhenUsed/>
    <w:qFormat/>
    <w:uiPriority w:val="9"/>
    <w:pPr>
      <w:keepNext/>
      <w:keepLines/>
      <w:spacing w:before="240" w:after="64" w:line="320" w:lineRule="auto"/>
      <w:outlineLvl w:val="6"/>
    </w:pPr>
    <w:rPr>
      <w:b/>
      <w:bCs/>
      <w:sz w:val="24"/>
      <w:szCs w:val="24"/>
    </w:rPr>
  </w:style>
  <w:style w:type="paragraph" w:styleId="10">
    <w:name w:val="heading 8"/>
    <w:basedOn w:val="1"/>
    <w:next w:val="1"/>
    <w:link w:val="263"/>
    <w:semiHidden/>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264"/>
    <w:semiHidden/>
    <w:unhideWhenUsed/>
    <w:qFormat/>
    <w:uiPriority w:val="9"/>
    <w:pPr>
      <w:keepNext/>
      <w:keepLines/>
      <w:spacing w:before="240" w:after="64" w:line="320" w:lineRule="auto"/>
      <w:outlineLvl w:val="8"/>
    </w:pPr>
    <w:rPr>
      <w:rFonts w:asciiTheme="majorHAnsi" w:hAnsiTheme="majorHAnsi" w:eastAsiaTheme="majorEastAsia" w:cstheme="majorBidi"/>
      <w:szCs w:val="21"/>
    </w:rPr>
  </w:style>
  <w:style w:type="character" w:default="1" w:styleId="23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271"/>
    <w:semiHidden/>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semiHidden/>
    <w:unhideWhenUsed/>
    <w:qFormat/>
    <w:uiPriority w:val="99"/>
    <w:pPr>
      <w:ind w:left="100" w:leftChars="400" w:hanging="200" w:hangingChars="200"/>
      <w:contextualSpacing/>
    </w:pPr>
  </w:style>
  <w:style w:type="paragraph" w:styleId="13">
    <w:name w:val="toc 7"/>
    <w:basedOn w:val="1"/>
    <w:next w:val="1"/>
    <w:semiHidden/>
    <w:unhideWhenUsed/>
    <w:qFormat/>
    <w:uiPriority w:val="39"/>
    <w:pPr>
      <w:ind w:left="2520" w:leftChars="1200"/>
    </w:pPr>
  </w:style>
  <w:style w:type="paragraph" w:styleId="14">
    <w:name w:val="List Number 2"/>
    <w:basedOn w:val="1"/>
    <w:semiHidden/>
    <w:unhideWhenUsed/>
    <w:qFormat/>
    <w:uiPriority w:val="99"/>
    <w:pPr>
      <w:numPr>
        <w:ilvl w:val="0"/>
        <w:numId w:val="1"/>
      </w:numPr>
      <w:contextualSpacing/>
    </w:pPr>
  </w:style>
  <w:style w:type="paragraph" w:styleId="15">
    <w:name w:val="table of authorities"/>
    <w:basedOn w:val="1"/>
    <w:next w:val="1"/>
    <w:semiHidden/>
    <w:unhideWhenUsed/>
    <w:qFormat/>
    <w:uiPriority w:val="99"/>
    <w:pPr>
      <w:ind w:left="420" w:leftChars="200"/>
    </w:pPr>
  </w:style>
  <w:style w:type="paragraph" w:styleId="16">
    <w:name w:val="Note Heading"/>
    <w:basedOn w:val="1"/>
    <w:next w:val="1"/>
    <w:link w:val="299"/>
    <w:semiHidden/>
    <w:unhideWhenUsed/>
    <w:qFormat/>
    <w:uiPriority w:val="99"/>
    <w:pPr>
      <w:jc w:val="center"/>
    </w:pPr>
  </w:style>
  <w:style w:type="paragraph" w:styleId="17">
    <w:name w:val="List Bullet 4"/>
    <w:basedOn w:val="1"/>
    <w:semiHidden/>
    <w:unhideWhenUsed/>
    <w:qFormat/>
    <w:uiPriority w:val="99"/>
    <w:pPr>
      <w:numPr>
        <w:ilvl w:val="0"/>
        <w:numId w:val="2"/>
      </w:numPr>
      <w:contextualSpacing/>
    </w:pPr>
  </w:style>
  <w:style w:type="paragraph" w:styleId="18">
    <w:name w:val="index 8"/>
    <w:basedOn w:val="1"/>
    <w:next w:val="1"/>
    <w:semiHidden/>
    <w:unhideWhenUsed/>
    <w:qFormat/>
    <w:uiPriority w:val="99"/>
    <w:pPr>
      <w:ind w:left="1400" w:leftChars="1400"/>
    </w:pPr>
  </w:style>
  <w:style w:type="paragraph" w:styleId="19">
    <w:name w:val="E-mail Signature"/>
    <w:basedOn w:val="1"/>
    <w:link w:val="269"/>
    <w:semiHidden/>
    <w:unhideWhenUsed/>
    <w:qFormat/>
    <w:uiPriority w:val="99"/>
  </w:style>
  <w:style w:type="paragraph" w:styleId="20">
    <w:name w:val="List Number"/>
    <w:basedOn w:val="1"/>
    <w:semiHidden/>
    <w:unhideWhenUsed/>
    <w:qFormat/>
    <w:uiPriority w:val="99"/>
    <w:pPr>
      <w:numPr>
        <w:ilvl w:val="0"/>
        <w:numId w:val="3"/>
      </w:numPr>
      <w:contextualSpacing/>
    </w:pPr>
  </w:style>
  <w:style w:type="paragraph" w:styleId="21">
    <w:name w:val="Normal Indent"/>
    <w:basedOn w:val="1"/>
    <w:semiHidden/>
    <w:unhideWhenUsed/>
    <w:qFormat/>
    <w:uiPriority w:val="99"/>
    <w:pPr>
      <w:ind w:firstLine="420" w:firstLineChars="200"/>
    </w:pPr>
  </w:style>
  <w:style w:type="paragraph" w:styleId="22">
    <w:name w:val="caption"/>
    <w:basedOn w:val="1"/>
    <w:next w:val="1"/>
    <w:semiHidden/>
    <w:unhideWhenUsed/>
    <w:qFormat/>
    <w:uiPriority w:val="35"/>
    <w:rPr>
      <w:rFonts w:eastAsia="黑体" w:asciiTheme="majorHAnsi" w:hAnsiTheme="majorHAnsi" w:cstheme="majorBidi"/>
      <w:sz w:val="20"/>
      <w:szCs w:val="20"/>
    </w:rPr>
  </w:style>
  <w:style w:type="paragraph" w:styleId="23">
    <w:name w:val="index 5"/>
    <w:basedOn w:val="1"/>
    <w:next w:val="1"/>
    <w:semiHidden/>
    <w:unhideWhenUsed/>
    <w:qFormat/>
    <w:uiPriority w:val="99"/>
    <w:pPr>
      <w:ind w:left="800" w:leftChars="800"/>
    </w:pPr>
  </w:style>
  <w:style w:type="paragraph" w:styleId="24">
    <w:name w:val="List Bullet"/>
    <w:basedOn w:val="1"/>
    <w:semiHidden/>
    <w:unhideWhenUsed/>
    <w:qFormat/>
    <w:uiPriority w:val="99"/>
    <w:pPr>
      <w:numPr>
        <w:ilvl w:val="0"/>
        <w:numId w:val="4"/>
      </w:numPr>
      <w:contextualSpacing/>
    </w:pPr>
  </w:style>
  <w:style w:type="paragraph" w:styleId="25">
    <w:name w:val="envelope address"/>
    <w:basedOn w:val="1"/>
    <w:semiHidden/>
    <w:unhideWhenUsed/>
    <w:qFormat/>
    <w:uiPriority w:val="99"/>
    <w:pPr>
      <w:framePr w:w="7920" w:h="1980" w:hRule="exact" w:hSpace="180" w:wrap="auto" w:vAnchor="margin" w:hAnchor="page" w:xAlign="center" w:yAlign="bottom"/>
      <w:snapToGrid w:val="0"/>
      <w:ind w:left="100" w:leftChars="1400"/>
    </w:pPr>
    <w:rPr>
      <w:rFonts w:asciiTheme="majorHAnsi" w:hAnsiTheme="majorHAnsi" w:eastAsiaTheme="majorEastAsia" w:cstheme="majorBidi"/>
      <w:sz w:val="24"/>
      <w:szCs w:val="24"/>
    </w:rPr>
  </w:style>
  <w:style w:type="paragraph" w:styleId="26">
    <w:name w:val="Document Map"/>
    <w:basedOn w:val="1"/>
    <w:link w:val="285"/>
    <w:semiHidden/>
    <w:unhideWhenUsed/>
    <w:qFormat/>
    <w:uiPriority w:val="99"/>
    <w:rPr>
      <w:rFonts w:ascii="宋体" w:eastAsia="宋体"/>
      <w:sz w:val="18"/>
      <w:szCs w:val="18"/>
    </w:rPr>
  </w:style>
  <w:style w:type="paragraph" w:styleId="27">
    <w:name w:val="toa heading"/>
    <w:basedOn w:val="1"/>
    <w:next w:val="1"/>
    <w:semiHidden/>
    <w:unhideWhenUsed/>
    <w:qFormat/>
    <w:uiPriority w:val="99"/>
    <w:pPr>
      <w:spacing w:before="120"/>
    </w:pPr>
    <w:rPr>
      <w:rFonts w:eastAsia="宋体" w:asciiTheme="majorHAnsi" w:hAnsiTheme="majorHAnsi" w:cstheme="majorBidi"/>
      <w:sz w:val="24"/>
      <w:szCs w:val="24"/>
    </w:rPr>
  </w:style>
  <w:style w:type="paragraph" w:styleId="28">
    <w:name w:val="annotation text"/>
    <w:basedOn w:val="1"/>
    <w:link w:val="278"/>
    <w:semiHidden/>
    <w:unhideWhenUsed/>
    <w:uiPriority w:val="99"/>
    <w:pPr>
      <w:jc w:val="left"/>
    </w:pPr>
  </w:style>
  <w:style w:type="paragraph" w:styleId="29">
    <w:name w:val="index 6"/>
    <w:basedOn w:val="1"/>
    <w:next w:val="1"/>
    <w:semiHidden/>
    <w:unhideWhenUsed/>
    <w:qFormat/>
    <w:uiPriority w:val="99"/>
    <w:pPr>
      <w:ind w:left="1000" w:leftChars="1000"/>
    </w:pPr>
  </w:style>
  <w:style w:type="paragraph" w:styleId="30">
    <w:name w:val="Salutation"/>
    <w:basedOn w:val="1"/>
    <w:next w:val="1"/>
    <w:link w:val="267"/>
    <w:semiHidden/>
    <w:unhideWhenUsed/>
    <w:qFormat/>
    <w:uiPriority w:val="99"/>
  </w:style>
  <w:style w:type="paragraph" w:styleId="31">
    <w:name w:val="Body Text 3"/>
    <w:basedOn w:val="1"/>
    <w:link w:val="296"/>
    <w:semiHidden/>
    <w:unhideWhenUsed/>
    <w:uiPriority w:val="99"/>
    <w:pPr>
      <w:spacing w:after="120"/>
    </w:pPr>
    <w:rPr>
      <w:sz w:val="16"/>
      <w:szCs w:val="16"/>
    </w:rPr>
  </w:style>
  <w:style w:type="paragraph" w:styleId="32">
    <w:name w:val="Closing"/>
    <w:basedOn w:val="1"/>
    <w:link w:val="272"/>
    <w:semiHidden/>
    <w:unhideWhenUsed/>
    <w:uiPriority w:val="99"/>
    <w:pPr>
      <w:ind w:left="100" w:leftChars="2100"/>
    </w:pPr>
  </w:style>
  <w:style w:type="paragraph" w:styleId="33">
    <w:name w:val="List Bullet 3"/>
    <w:basedOn w:val="1"/>
    <w:semiHidden/>
    <w:unhideWhenUsed/>
    <w:uiPriority w:val="99"/>
    <w:pPr>
      <w:numPr>
        <w:ilvl w:val="0"/>
        <w:numId w:val="5"/>
      </w:numPr>
      <w:contextualSpacing/>
    </w:pPr>
  </w:style>
  <w:style w:type="paragraph" w:styleId="34">
    <w:name w:val="Body Text"/>
    <w:basedOn w:val="1"/>
    <w:link w:val="291"/>
    <w:semiHidden/>
    <w:unhideWhenUsed/>
    <w:uiPriority w:val="99"/>
    <w:pPr>
      <w:spacing w:after="120"/>
    </w:pPr>
  </w:style>
  <w:style w:type="paragraph" w:styleId="35">
    <w:name w:val="Body Text Indent"/>
    <w:basedOn w:val="1"/>
    <w:link w:val="293"/>
    <w:semiHidden/>
    <w:unhideWhenUsed/>
    <w:qFormat/>
    <w:uiPriority w:val="99"/>
    <w:pPr>
      <w:spacing w:after="120"/>
      <w:ind w:left="420" w:leftChars="200"/>
    </w:pPr>
  </w:style>
  <w:style w:type="paragraph" w:styleId="36">
    <w:name w:val="List Number 3"/>
    <w:basedOn w:val="1"/>
    <w:semiHidden/>
    <w:unhideWhenUsed/>
    <w:uiPriority w:val="99"/>
    <w:pPr>
      <w:numPr>
        <w:ilvl w:val="0"/>
        <w:numId w:val="6"/>
      </w:numPr>
      <w:contextualSpacing/>
    </w:pPr>
  </w:style>
  <w:style w:type="paragraph" w:styleId="37">
    <w:name w:val="List 2"/>
    <w:basedOn w:val="1"/>
    <w:semiHidden/>
    <w:unhideWhenUsed/>
    <w:uiPriority w:val="99"/>
    <w:pPr>
      <w:ind w:left="100" w:leftChars="200" w:hanging="200" w:hangingChars="200"/>
      <w:contextualSpacing/>
    </w:pPr>
  </w:style>
  <w:style w:type="paragraph" w:styleId="38">
    <w:name w:val="List Continue"/>
    <w:basedOn w:val="1"/>
    <w:semiHidden/>
    <w:unhideWhenUsed/>
    <w:uiPriority w:val="99"/>
    <w:pPr>
      <w:spacing w:after="120"/>
      <w:ind w:left="420" w:leftChars="200"/>
      <w:contextualSpacing/>
    </w:pPr>
  </w:style>
  <w:style w:type="paragraph" w:styleId="39">
    <w:name w:val="Block Text"/>
    <w:basedOn w:val="1"/>
    <w:semiHidden/>
    <w:unhideWhenUsed/>
    <w:uiPriority w:val="99"/>
    <w:pPr>
      <w:spacing w:after="120"/>
      <w:ind w:left="1440" w:leftChars="700" w:right="1440" w:rightChars="700"/>
    </w:pPr>
  </w:style>
  <w:style w:type="paragraph" w:styleId="40">
    <w:name w:val="List Bullet 2"/>
    <w:basedOn w:val="1"/>
    <w:semiHidden/>
    <w:unhideWhenUsed/>
    <w:uiPriority w:val="99"/>
    <w:pPr>
      <w:numPr>
        <w:ilvl w:val="0"/>
        <w:numId w:val="7"/>
      </w:numPr>
      <w:contextualSpacing/>
    </w:pPr>
  </w:style>
  <w:style w:type="paragraph" w:styleId="41">
    <w:name w:val="HTML Address"/>
    <w:basedOn w:val="1"/>
    <w:link w:val="252"/>
    <w:semiHidden/>
    <w:unhideWhenUsed/>
    <w:uiPriority w:val="99"/>
    <w:rPr>
      <w:i/>
      <w:iCs/>
    </w:rPr>
  </w:style>
  <w:style w:type="paragraph" w:styleId="42">
    <w:name w:val="index 4"/>
    <w:basedOn w:val="1"/>
    <w:next w:val="1"/>
    <w:semiHidden/>
    <w:unhideWhenUsed/>
    <w:uiPriority w:val="99"/>
    <w:pPr>
      <w:ind w:left="600" w:leftChars="600"/>
    </w:pPr>
  </w:style>
  <w:style w:type="paragraph" w:styleId="43">
    <w:name w:val="toc 5"/>
    <w:basedOn w:val="1"/>
    <w:next w:val="1"/>
    <w:semiHidden/>
    <w:unhideWhenUsed/>
    <w:uiPriority w:val="39"/>
    <w:pPr>
      <w:ind w:left="1680" w:leftChars="800"/>
    </w:pPr>
  </w:style>
  <w:style w:type="paragraph" w:styleId="44">
    <w:name w:val="toc 3"/>
    <w:basedOn w:val="1"/>
    <w:next w:val="1"/>
    <w:semiHidden/>
    <w:unhideWhenUsed/>
    <w:uiPriority w:val="39"/>
    <w:pPr>
      <w:ind w:left="840" w:leftChars="400"/>
    </w:pPr>
  </w:style>
  <w:style w:type="paragraph" w:styleId="45">
    <w:name w:val="Plain Text"/>
    <w:basedOn w:val="1"/>
    <w:link w:val="268"/>
    <w:semiHidden/>
    <w:unhideWhenUsed/>
    <w:uiPriority w:val="99"/>
    <w:rPr>
      <w:rFonts w:ascii="宋体" w:hAnsi="Courier New" w:eastAsia="宋体" w:cs="Courier New"/>
      <w:szCs w:val="21"/>
    </w:rPr>
  </w:style>
  <w:style w:type="paragraph" w:styleId="46">
    <w:name w:val="List Bullet 5"/>
    <w:basedOn w:val="1"/>
    <w:semiHidden/>
    <w:unhideWhenUsed/>
    <w:uiPriority w:val="99"/>
    <w:pPr>
      <w:numPr>
        <w:ilvl w:val="0"/>
        <w:numId w:val="8"/>
      </w:numPr>
      <w:contextualSpacing/>
    </w:pPr>
  </w:style>
  <w:style w:type="paragraph" w:styleId="47">
    <w:name w:val="List Number 4"/>
    <w:basedOn w:val="1"/>
    <w:semiHidden/>
    <w:unhideWhenUsed/>
    <w:uiPriority w:val="99"/>
    <w:pPr>
      <w:numPr>
        <w:ilvl w:val="0"/>
        <w:numId w:val="9"/>
      </w:numPr>
      <w:contextualSpacing/>
    </w:pPr>
  </w:style>
  <w:style w:type="paragraph" w:styleId="48">
    <w:name w:val="toc 8"/>
    <w:basedOn w:val="1"/>
    <w:next w:val="1"/>
    <w:semiHidden/>
    <w:unhideWhenUsed/>
    <w:uiPriority w:val="39"/>
    <w:pPr>
      <w:ind w:left="2940" w:leftChars="1400"/>
    </w:pPr>
  </w:style>
  <w:style w:type="paragraph" w:styleId="49">
    <w:name w:val="index 3"/>
    <w:basedOn w:val="1"/>
    <w:next w:val="1"/>
    <w:semiHidden/>
    <w:unhideWhenUsed/>
    <w:uiPriority w:val="99"/>
    <w:pPr>
      <w:ind w:left="400" w:leftChars="400"/>
    </w:pPr>
  </w:style>
  <w:style w:type="paragraph" w:styleId="50">
    <w:name w:val="Date"/>
    <w:basedOn w:val="1"/>
    <w:next w:val="1"/>
    <w:link w:val="281"/>
    <w:semiHidden/>
    <w:unhideWhenUsed/>
    <w:uiPriority w:val="99"/>
    <w:pPr>
      <w:ind w:left="100" w:leftChars="2500"/>
    </w:pPr>
  </w:style>
  <w:style w:type="paragraph" w:styleId="51">
    <w:name w:val="Body Text Indent 2"/>
    <w:basedOn w:val="1"/>
    <w:link w:val="297"/>
    <w:semiHidden/>
    <w:unhideWhenUsed/>
    <w:qFormat/>
    <w:uiPriority w:val="99"/>
    <w:pPr>
      <w:spacing w:after="120" w:line="480" w:lineRule="auto"/>
      <w:ind w:left="420" w:leftChars="200"/>
    </w:pPr>
  </w:style>
  <w:style w:type="paragraph" w:styleId="52">
    <w:name w:val="endnote text"/>
    <w:basedOn w:val="1"/>
    <w:link w:val="284"/>
    <w:semiHidden/>
    <w:unhideWhenUsed/>
    <w:uiPriority w:val="99"/>
    <w:pPr>
      <w:snapToGrid w:val="0"/>
      <w:jc w:val="left"/>
    </w:pPr>
  </w:style>
  <w:style w:type="paragraph" w:styleId="53">
    <w:name w:val="List Continue 5"/>
    <w:basedOn w:val="1"/>
    <w:semiHidden/>
    <w:unhideWhenUsed/>
    <w:uiPriority w:val="99"/>
    <w:pPr>
      <w:spacing w:after="120"/>
      <w:ind w:left="2100" w:leftChars="1000"/>
      <w:contextualSpacing/>
    </w:pPr>
  </w:style>
  <w:style w:type="paragraph" w:styleId="54">
    <w:name w:val="Balloon Text"/>
    <w:basedOn w:val="1"/>
    <w:link w:val="250"/>
    <w:semiHidden/>
    <w:unhideWhenUsed/>
    <w:uiPriority w:val="99"/>
    <w:rPr>
      <w:sz w:val="18"/>
      <w:szCs w:val="18"/>
    </w:rPr>
  </w:style>
  <w:style w:type="paragraph" w:styleId="55">
    <w:name w:val="footer"/>
    <w:basedOn w:val="1"/>
    <w:link w:val="249"/>
    <w:unhideWhenUsed/>
    <w:uiPriority w:val="99"/>
    <w:pPr>
      <w:tabs>
        <w:tab w:val="center" w:pos="4153"/>
        <w:tab w:val="right" w:pos="8306"/>
      </w:tabs>
      <w:snapToGrid w:val="0"/>
      <w:jc w:val="left"/>
    </w:pPr>
    <w:rPr>
      <w:sz w:val="18"/>
      <w:szCs w:val="18"/>
    </w:rPr>
  </w:style>
  <w:style w:type="paragraph" w:styleId="56">
    <w:name w:val="envelope return"/>
    <w:basedOn w:val="1"/>
    <w:semiHidden/>
    <w:unhideWhenUsed/>
    <w:uiPriority w:val="99"/>
    <w:pPr>
      <w:snapToGrid w:val="0"/>
    </w:pPr>
    <w:rPr>
      <w:rFonts w:asciiTheme="majorHAnsi" w:hAnsiTheme="majorHAnsi" w:eastAsiaTheme="majorEastAsia" w:cstheme="majorBidi"/>
    </w:rPr>
  </w:style>
  <w:style w:type="paragraph" w:styleId="57">
    <w:name w:val="header"/>
    <w:basedOn w:val="1"/>
    <w:link w:val="248"/>
    <w:unhideWhenUsed/>
    <w:uiPriority w:val="99"/>
    <w:pPr>
      <w:pBdr>
        <w:bottom w:val="single" w:color="auto" w:sz="6" w:space="1"/>
      </w:pBdr>
      <w:tabs>
        <w:tab w:val="center" w:pos="4153"/>
        <w:tab w:val="right" w:pos="8306"/>
      </w:tabs>
      <w:snapToGrid w:val="0"/>
      <w:jc w:val="center"/>
    </w:pPr>
    <w:rPr>
      <w:sz w:val="18"/>
      <w:szCs w:val="18"/>
    </w:rPr>
  </w:style>
  <w:style w:type="paragraph" w:styleId="58">
    <w:name w:val="Signature"/>
    <w:basedOn w:val="1"/>
    <w:link w:val="280"/>
    <w:semiHidden/>
    <w:unhideWhenUsed/>
    <w:uiPriority w:val="99"/>
    <w:pPr>
      <w:ind w:left="100" w:leftChars="2100"/>
    </w:pPr>
  </w:style>
  <w:style w:type="paragraph" w:styleId="59">
    <w:name w:val="toc 1"/>
    <w:basedOn w:val="1"/>
    <w:next w:val="1"/>
    <w:semiHidden/>
    <w:unhideWhenUsed/>
    <w:uiPriority w:val="39"/>
  </w:style>
  <w:style w:type="paragraph" w:styleId="60">
    <w:name w:val="List Continue 4"/>
    <w:basedOn w:val="1"/>
    <w:semiHidden/>
    <w:unhideWhenUsed/>
    <w:uiPriority w:val="99"/>
    <w:pPr>
      <w:spacing w:after="120"/>
      <w:ind w:left="1680" w:leftChars="800"/>
      <w:contextualSpacing/>
    </w:pPr>
  </w:style>
  <w:style w:type="paragraph" w:styleId="61">
    <w:name w:val="toc 4"/>
    <w:basedOn w:val="1"/>
    <w:next w:val="1"/>
    <w:semiHidden/>
    <w:unhideWhenUsed/>
    <w:uiPriority w:val="39"/>
    <w:pPr>
      <w:ind w:left="1260" w:leftChars="600"/>
    </w:pPr>
  </w:style>
  <w:style w:type="paragraph" w:styleId="62">
    <w:name w:val="index heading"/>
    <w:basedOn w:val="1"/>
    <w:next w:val="63"/>
    <w:semiHidden/>
    <w:unhideWhenUsed/>
    <w:uiPriority w:val="99"/>
    <w:rPr>
      <w:rFonts w:asciiTheme="majorHAnsi" w:hAnsiTheme="majorHAnsi" w:eastAsiaTheme="majorEastAsia" w:cstheme="majorBidi"/>
      <w:b/>
      <w:bCs/>
    </w:rPr>
  </w:style>
  <w:style w:type="paragraph" w:styleId="63">
    <w:name w:val="index 1"/>
    <w:basedOn w:val="1"/>
    <w:next w:val="1"/>
    <w:semiHidden/>
    <w:unhideWhenUsed/>
    <w:uiPriority w:val="99"/>
  </w:style>
  <w:style w:type="paragraph" w:styleId="64">
    <w:name w:val="Subtitle"/>
    <w:basedOn w:val="1"/>
    <w:next w:val="1"/>
    <w:link w:val="270"/>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65">
    <w:name w:val="List Number 5"/>
    <w:basedOn w:val="1"/>
    <w:semiHidden/>
    <w:unhideWhenUsed/>
    <w:uiPriority w:val="99"/>
    <w:pPr>
      <w:numPr>
        <w:ilvl w:val="0"/>
        <w:numId w:val="10"/>
      </w:numPr>
      <w:contextualSpacing/>
    </w:pPr>
  </w:style>
  <w:style w:type="paragraph" w:styleId="66">
    <w:name w:val="List"/>
    <w:basedOn w:val="1"/>
    <w:semiHidden/>
    <w:unhideWhenUsed/>
    <w:uiPriority w:val="99"/>
    <w:pPr>
      <w:ind w:left="200" w:hanging="200" w:hangingChars="200"/>
      <w:contextualSpacing/>
    </w:pPr>
  </w:style>
  <w:style w:type="paragraph" w:styleId="67">
    <w:name w:val="footnote text"/>
    <w:basedOn w:val="1"/>
    <w:link w:val="251"/>
    <w:semiHidden/>
    <w:unhideWhenUsed/>
    <w:uiPriority w:val="99"/>
    <w:pPr>
      <w:snapToGrid w:val="0"/>
      <w:jc w:val="left"/>
    </w:pPr>
    <w:rPr>
      <w:sz w:val="18"/>
      <w:szCs w:val="18"/>
    </w:rPr>
  </w:style>
  <w:style w:type="paragraph" w:styleId="68">
    <w:name w:val="toc 6"/>
    <w:basedOn w:val="1"/>
    <w:next w:val="1"/>
    <w:semiHidden/>
    <w:unhideWhenUsed/>
    <w:uiPriority w:val="39"/>
    <w:pPr>
      <w:ind w:left="2100" w:leftChars="1000"/>
    </w:pPr>
  </w:style>
  <w:style w:type="paragraph" w:styleId="69">
    <w:name w:val="List 5"/>
    <w:basedOn w:val="1"/>
    <w:semiHidden/>
    <w:unhideWhenUsed/>
    <w:uiPriority w:val="99"/>
    <w:pPr>
      <w:ind w:left="100" w:leftChars="800" w:hanging="200" w:hangingChars="200"/>
      <w:contextualSpacing/>
    </w:pPr>
  </w:style>
  <w:style w:type="paragraph" w:styleId="70">
    <w:name w:val="Body Text Indent 3"/>
    <w:basedOn w:val="1"/>
    <w:link w:val="298"/>
    <w:semiHidden/>
    <w:unhideWhenUsed/>
    <w:uiPriority w:val="99"/>
    <w:pPr>
      <w:spacing w:after="120"/>
      <w:ind w:left="420" w:leftChars="200"/>
    </w:pPr>
    <w:rPr>
      <w:sz w:val="16"/>
      <w:szCs w:val="16"/>
    </w:rPr>
  </w:style>
  <w:style w:type="paragraph" w:styleId="71">
    <w:name w:val="index 7"/>
    <w:basedOn w:val="1"/>
    <w:next w:val="1"/>
    <w:semiHidden/>
    <w:unhideWhenUsed/>
    <w:uiPriority w:val="99"/>
    <w:pPr>
      <w:ind w:left="1200" w:leftChars="1200"/>
    </w:pPr>
  </w:style>
  <w:style w:type="paragraph" w:styleId="72">
    <w:name w:val="index 9"/>
    <w:basedOn w:val="1"/>
    <w:next w:val="1"/>
    <w:semiHidden/>
    <w:unhideWhenUsed/>
    <w:uiPriority w:val="99"/>
    <w:pPr>
      <w:ind w:left="1600" w:leftChars="1600"/>
    </w:pPr>
  </w:style>
  <w:style w:type="paragraph" w:styleId="73">
    <w:name w:val="table of figures"/>
    <w:basedOn w:val="1"/>
    <w:next w:val="1"/>
    <w:semiHidden/>
    <w:unhideWhenUsed/>
    <w:uiPriority w:val="99"/>
    <w:pPr>
      <w:ind w:left="200" w:leftChars="200" w:hanging="200" w:hangingChars="200"/>
    </w:pPr>
  </w:style>
  <w:style w:type="paragraph" w:styleId="74">
    <w:name w:val="toc 2"/>
    <w:basedOn w:val="1"/>
    <w:next w:val="1"/>
    <w:semiHidden/>
    <w:unhideWhenUsed/>
    <w:uiPriority w:val="39"/>
    <w:pPr>
      <w:ind w:left="420" w:leftChars="200"/>
    </w:pPr>
  </w:style>
  <w:style w:type="paragraph" w:styleId="75">
    <w:name w:val="toc 9"/>
    <w:basedOn w:val="1"/>
    <w:next w:val="1"/>
    <w:semiHidden/>
    <w:unhideWhenUsed/>
    <w:uiPriority w:val="39"/>
    <w:pPr>
      <w:ind w:left="3360" w:leftChars="1600"/>
    </w:pPr>
  </w:style>
  <w:style w:type="paragraph" w:styleId="76">
    <w:name w:val="Body Text 2"/>
    <w:basedOn w:val="1"/>
    <w:link w:val="295"/>
    <w:semiHidden/>
    <w:unhideWhenUsed/>
    <w:qFormat/>
    <w:uiPriority w:val="99"/>
    <w:pPr>
      <w:spacing w:after="120" w:line="480" w:lineRule="auto"/>
    </w:pPr>
  </w:style>
  <w:style w:type="paragraph" w:styleId="77">
    <w:name w:val="List 4"/>
    <w:basedOn w:val="1"/>
    <w:semiHidden/>
    <w:unhideWhenUsed/>
    <w:uiPriority w:val="99"/>
    <w:pPr>
      <w:ind w:left="100" w:leftChars="600" w:hanging="200" w:hangingChars="200"/>
      <w:contextualSpacing/>
    </w:pPr>
  </w:style>
  <w:style w:type="paragraph" w:styleId="78">
    <w:name w:val="List Continue 2"/>
    <w:basedOn w:val="1"/>
    <w:semiHidden/>
    <w:unhideWhenUsed/>
    <w:uiPriority w:val="99"/>
    <w:pPr>
      <w:spacing w:after="120"/>
      <w:ind w:left="840" w:leftChars="400"/>
      <w:contextualSpacing/>
    </w:pPr>
  </w:style>
  <w:style w:type="paragraph" w:styleId="79">
    <w:name w:val="Message Header"/>
    <w:basedOn w:val="1"/>
    <w:link w:val="287"/>
    <w:semiHidden/>
    <w:unhideWhenUs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szCs w:val="24"/>
    </w:rPr>
  </w:style>
  <w:style w:type="paragraph" w:styleId="80">
    <w:name w:val="HTML Preformatted"/>
    <w:basedOn w:val="1"/>
    <w:link w:val="253"/>
    <w:semiHidden/>
    <w:unhideWhenUsed/>
    <w:uiPriority w:val="99"/>
    <w:rPr>
      <w:rFonts w:ascii="Courier New" w:hAnsi="Courier New" w:cs="Courier New"/>
      <w:sz w:val="20"/>
      <w:szCs w:val="20"/>
    </w:rPr>
  </w:style>
  <w:style w:type="paragraph" w:styleId="81">
    <w:name w:val="Normal (Web)"/>
    <w:basedOn w:val="1"/>
    <w:semiHidden/>
    <w:unhideWhenUsed/>
    <w:uiPriority w:val="99"/>
    <w:rPr>
      <w:rFonts w:ascii="Times New Roman" w:hAnsi="Times New Roman" w:cs="Times New Roman"/>
      <w:sz w:val="24"/>
      <w:szCs w:val="24"/>
    </w:rPr>
  </w:style>
  <w:style w:type="paragraph" w:styleId="82">
    <w:name w:val="List Continue 3"/>
    <w:basedOn w:val="1"/>
    <w:semiHidden/>
    <w:unhideWhenUsed/>
    <w:uiPriority w:val="99"/>
    <w:pPr>
      <w:spacing w:after="120"/>
      <w:ind w:left="1260" w:leftChars="600"/>
      <w:contextualSpacing/>
    </w:pPr>
  </w:style>
  <w:style w:type="paragraph" w:styleId="83">
    <w:name w:val="index 2"/>
    <w:basedOn w:val="1"/>
    <w:next w:val="1"/>
    <w:semiHidden/>
    <w:unhideWhenUsed/>
    <w:uiPriority w:val="99"/>
    <w:pPr>
      <w:ind w:left="200" w:leftChars="200"/>
    </w:pPr>
  </w:style>
  <w:style w:type="paragraph" w:styleId="84">
    <w:name w:val="Title"/>
    <w:basedOn w:val="1"/>
    <w:next w:val="1"/>
    <w:link w:val="256"/>
    <w:qFormat/>
    <w:uiPriority w:val="10"/>
    <w:pPr>
      <w:spacing w:before="240" w:after="60"/>
      <w:jc w:val="center"/>
      <w:outlineLvl w:val="0"/>
    </w:pPr>
    <w:rPr>
      <w:rFonts w:eastAsia="宋体" w:asciiTheme="majorHAnsi" w:hAnsiTheme="majorHAnsi" w:cstheme="majorBidi"/>
      <w:b/>
      <w:bCs/>
      <w:sz w:val="32"/>
      <w:szCs w:val="32"/>
    </w:rPr>
  </w:style>
  <w:style w:type="paragraph" w:styleId="85">
    <w:name w:val="annotation subject"/>
    <w:basedOn w:val="28"/>
    <w:next w:val="28"/>
    <w:link w:val="279"/>
    <w:semiHidden/>
    <w:unhideWhenUsed/>
    <w:uiPriority w:val="99"/>
    <w:rPr>
      <w:b/>
      <w:bCs/>
    </w:rPr>
  </w:style>
  <w:style w:type="paragraph" w:styleId="86">
    <w:name w:val="Body Text First Indent"/>
    <w:basedOn w:val="34"/>
    <w:link w:val="292"/>
    <w:semiHidden/>
    <w:unhideWhenUsed/>
    <w:uiPriority w:val="99"/>
    <w:pPr>
      <w:ind w:firstLine="420" w:firstLineChars="100"/>
    </w:pPr>
  </w:style>
  <w:style w:type="paragraph" w:styleId="87">
    <w:name w:val="Body Text First Indent 2"/>
    <w:basedOn w:val="35"/>
    <w:link w:val="294"/>
    <w:semiHidden/>
    <w:unhideWhenUsed/>
    <w:uiPriority w:val="99"/>
    <w:pPr>
      <w:ind w:firstLine="420" w:firstLineChars="200"/>
    </w:pPr>
  </w:style>
  <w:style w:type="table" w:styleId="89">
    <w:name w:val="Table Grid"/>
    <w:basedOn w:val="8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90">
    <w:name w:val="Table Theme"/>
    <w:basedOn w:val="88"/>
    <w:semiHidden/>
    <w:unhideWhenUsed/>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91">
    <w:name w:val="Table Colorful 1"/>
    <w:basedOn w:val="88"/>
    <w:semiHidden/>
    <w:unhideWhenUsed/>
    <w:uiPriority w:val="99"/>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uiPriority w:val="99"/>
    <w:pPr>
      <w:widowControl w:val="0"/>
      <w:jc w:val="both"/>
    </w:pPr>
    <w:tblPr>
      <w:tblBorders>
        <w:bottom w:val="single" w:color="000000" w:sz="12" w:space="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uiPriority w:val="99"/>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CellMar>
        <w:top w:w="0" w:type="dxa"/>
        <w:left w:w="108" w:type="dxa"/>
        <w:bottom w:w="0" w:type="dxa"/>
        <w:right w:w="108" w:type="dxa"/>
      </w:tblCellMar>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uiPriority w:val="99"/>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uiPriority w:val="99"/>
    <w:pPr>
      <w:widowControl w:val="0"/>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uiPriority w:val="99"/>
    <w:pPr>
      <w:widowControl w:val="0"/>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uiPriority w:val="99"/>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uiPriority w:val="99"/>
    <w:pPr>
      <w:widowControl w:val="0"/>
      <w:jc w:val="both"/>
    </w:p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uiPriority w:val="99"/>
    <w:pPr>
      <w:widowControl w:val="0"/>
      <w:jc w:val="both"/>
    </w:pPr>
    <w:tblPr>
      <w:tblBorders>
        <w:top w:val="single" w:color="008000" w:sz="12" w:space="0"/>
        <w:bottom w:val="single" w:color="008000" w:sz="12" w:space="0"/>
      </w:tblBorders>
      <w:tblCellMar>
        <w:top w:w="0" w:type="dxa"/>
        <w:left w:w="108" w:type="dxa"/>
        <w:bottom w:w="0" w:type="dxa"/>
        <w:right w:w="108" w:type="dxa"/>
      </w:tblCellMar>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uiPriority w:val="99"/>
    <w:pPr>
      <w:widowControl w:val="0"/>
      <w:jc w:val="both"/>
    </w:pPr>
    <w:tblPr>
      <w:tblCellMar>
        <w:top w:w="0" w:type="dxa"/>
        <w:left w:w="108" w:type="dxa"/>
        <w:bottom w:w="0" w:type="dxa"/>
        <w:right w:w="108" w:type="dxa"/>
      </w:tblCellMa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uiPriority w:val="99"/>
    <w:pPr>
      <w:widowControl w:val="0"/>
      <w:jc w:val="both"/>
    </w:p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uiPriority w:val="99"/>
    <w:pPr>
      <w:widowControl w:val="0"/>
      <w:jc w:val="both"/>
    </w:pPr>
    <w:tblPr>
      <w:tblCellMar>
        <w:top w:w="0" w:type="dxa"/>
        <w:left w:w="108" w:type="dxa"/>
        <w:bottom w:w="0" w:type="dxa"/>
        <w:right w:w="108" w:type="dxa"/>
      </w:tblCellMar>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unhideWhenUsed/>
    <w:uiPriority w:val="99"/>
    <w:pPr>
      <w:widowControl w:val="0"/>
      <w:jc w:val="both"/>
    </w:pPr>
    <w:tblPr>
      <w:tblBorders>
        <w:left w:val="single" w:color="000000" w:sz="6" w:space="0"/>
        <w:right w:val="single" w:color="000000" w:sz="6" w:space="0"/>
      </w:tblBorders>
      <w:tblCellMar>
        <w:top w:w="0" w:type="dxa"/>
        <w:left w:w="108" w:type="dxa"/>
        <w:bottom w:w="0" w:type="dxa"/>
        <w:right w:w="108" w:type="dxa"/>
      </w:tblCellMar>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uiPriority w:val="99"/>
    <w:pPr>
      <w:widowControl w:val="0"/>
      <w:jc w:val="both"/>
    </w:pPr>
    <w:tblPr>
      <w:tblCellMar>
        <w:top w:w="0" w:type="dxa"/>
        <w:left w:w="108" w:type="dxa"/>
        <w:bottom w:w="0" w:type="dxa"/>
        <w:right w:w="108" w:type="dxa"/>
      </w:tblCellMa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uiPriority w:val="99"/>
    <w:pPr>
      <w:widowControl w:val="0"/>
      <w:jc w:val="both"/>
    </w:pPr>
    <w:tblPr>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uiPriority w:val="99"/>
    <w:pPr>
      <w:widowControl w:val="0"/>
      <w:jc w:val="both"/>
    </w:pPr>
    <w:tblPr>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uiPriority w:val="99"/>
    <w:pPr>
      <w:widowControl w:val="0"/>
      <w:jc w:val="both"/>
    </w:pPr>
    <w:tblPr>
      <w:tblBorders>
        <w:top w:val="single" w:color="008080" w:sz="12" w:space="0"/>
        <w:left w:val="single" w:color="008080" w:sz="6" w:space="0"/>
        <w:bottom w:val="single" w:color="008080" w:sz="12" w:space="0"/>
        <w:right w:val="single" w:color="008080" w:sz="6" w:space="0"/>
      </w:tblBorders>
      <w:tblCellMar>
        <w:top w:w="0" w:type="dxa"/>
        <w:left w:w="108" w:type="dxa"/>
        <w:bottom w:w="0" w:type="dxa"/>
        <w:right w:w="108" w:type="dxa"/>
      </w:tblCellMar>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uiPriority w:val="99"/>
    <w:pPr>
      <w:widowControl w:val="0"/>
      <w:jc w:val="both"/>
    </w:pPr>
    <w:tblPr>
      <w:tblBorders>
        <w:bottom w:val="single" w:color="808080" w:sz="12" w:space="0"/>
      </w:tblBorders>
      <w:tblCellMar>
        <w:top w:w="0" w:type="dxa"/>
        <w:left w:w="108" w:type="dxa"/>
        <w:bottom w:w="0" w:type="dxa"/>
        <w:right w:w="108" w:type="dxa"/>
      </w:tblCellMar>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uiPriority w:val="99"/>
    <w:pPr>
      <w:widowControl w:val="0"/>
      <w:jc w:val="both"/>
    </w:p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uiPriority w:val="99"/>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uiPriority w:val="99"/>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uiPriority w:val="99"/>
    <w:pPr>
      <w:widowControl w:val="0"/>
      <w:jc w:val="both"/>
    </w:p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uiPriority w:val="99"/>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CellMar>
        <w:top w:w="0" w:type="dxa"/>
        <w:left w:w="108" w:type="dxa"/>
        <w:bottom w:w="0" w:type="dxa"/>
        <w:right w:w="108" w:type="dxa"/>
      </w:tblCellMar>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uiPriority w:val="99"/>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CellMar>
        <w:top w:w="0" w:type="dxa"/>
        <w:left w:w="108" w:type="dxa"/>
        <w:bottom w:w="0" w:type="dxa"/>
        <w:right w:w="108" w:type="dxa"/>
      </w:tblCellMar>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uiPriority w:val="99"/>
    <w:pPr>
      <w:widowControl w:val="0"/>
      <w:jc w:val="both"/>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uiPriority w:val="99"/>
    <w:pPr>
      <w:widowControl w:val="0"/>
      <w:jc w:val="both"/>
    </w:pPr>
    <w:rPr>
      <w:b/>
      <w:bCs/>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uiPriority w:val="99"/>
    <w:pPr>
      <w:widowControl w:val="0"/>
      <w:jc w:val="both"/>
    </w:pPr>
    <w:rPr>
      <w:b/>
      <w:bCs/>
    </w:rPr>
    <w:tblPr>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uiPriority w:val="99"/>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uiPriority w:val="99"/>
    <w:pPr>
      <w:widowControl w:val="0"/>
      <w:jc w:val="both"/>
    </w:pPr>
    <w:tblPr>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uiPriority w:val="99"/>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uiPriority w:val="99"/>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uiPriority w:val="99"/>
    <w:pPr>
      <w:widowControl w:val="0"/>
      <w:jc w:val="both"/>
    </w:pPr>
    <w:tblPr>
      <w:tblBorders>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uiPriority w:val="99"/>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uiPriority w:val="99"/>
    <w:pPr>
      <w:widowControl w:val="0"/>
      <w:jc w:val="both"/>
    </w:p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uiPriority w:val="99"/>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uiPriority w:val="99"/>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uiPriority w:val="99"/>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uiPriority w:val="99"/>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uiPriority w:val="99"/>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uiPriority w:val="99"/>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unhideWhenUsed/>
    <w:uiPriority w:val="99"/>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Light Shading"/>
    <w:basedOn w:val="88"/>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3">
    <w:name w:val="Light Shading Accent 1"/>
    <w:basedOn w:val="88"/>
    <w:uiPriority w:val="60"/>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4">
    <w:name w:val="Light Shading Accent 2"/>
    <w:basedOn w:val="88"/>
    <w:uiPriority w:val="60"/>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135">
    <w:name w:val="Light Shading Accent 3"/>
    <w:basedOn w:val="88"/>
    <w:uiPriority w:val="60"/>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36">
    <w:name w:val="Light Shading Accent 4"/>
    <w:basedOn w:val="88"/>
    <w:uiPriority w:val="60"/>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37">
    <w:name w:val="Light Shading Accent 5"/>
    <w:basedOn w:val="88"/>
    <w:uiPriority w:val="60"/>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138">
    <w:name w:val="Light Shading Accent 6"/>
    <w:basedOn w:val="88"/>
    <w:uiPriority w:val="60"/>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139">
    <w:name w:val="Light List"/>
    <w:basedOn w:val="88"/>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0">
    <w:name w:val="Light List Accent 1"/>
    <w:basedOn w:val="88"/>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141">
    <w:name w:val="Light List Accent 2"/>
    <w:basedOn w:val="88"/>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142">
    <w:name w:val="Light List Accent 3"/>
    <w:basedOn w:val="88"/>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43">
    <w:name w:val="Light List Accent 4"/>
    <w:basedOn w:val="88"/>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144">
    <w:name w:val="Light List Accent 5"/>
    <w:basedOn w:val="88"/>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145">
    <w:name w:val="Light List Accent 6"/>
    <w:basedOn w:val="88"/>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146">
    <w:name w:val="Light Grid"/>
    <w:basedOn w:val="88"/>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7">
    <w:name w:val="Light Grid Accent 1"/>
    <w:basedOn w:val="88"/>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148">
    <w:name w:val="Light Grid Accent 2"/>
    <w:basedOn w:val="88"/>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149">
    <w:name w:val="Light Grid Accent 3"/>
    <w:basedOn w:val="88"/>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150">
    <w:name w:val="Light Grid Accent 4"/>
    <w:basedOn w:val="88"/>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151">
    <w:name w:val="Light Grid Accent 5"/>
    <w:basedOn w:val="88"/>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152">
    <w:name w:val="Light Grid Accent 6"/>
    <w:basedOn w:val="88"/>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153">
    <w:name w:val="Medium Shading 1"/>
    <w:basedOn w:val="88"/>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4">
    <w:name w:val="Medium Shading 1 Accent 1"/>
    <w:basedOn w:val="88"/>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55">
    <w:name w:val="Medium Shading 1 Accent 2"/>
    <w:basedOn w:val="88"/>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156">
    <w:name w:val="Medium Shading 1 Accent 3"/>
    <w:basedOn w:val="88"/>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57">
    <w:name w:val="Medium Shading 1 Accent 4"/>
    <w:basedOn w:val="88"/>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8">
    <w:name w:val="Medium Shading 1 Accent 5"/>
    <w:basedOn w:val="88"/>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159">
    <w:name w:val="Medium Shading 1 Accent 6"/>
    <w:basedOn w:val="88"/>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160">
    <w:name w:val="Medium Shading 2"/>
    <w:basedOn w:val="88"/>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1">
    <w:name w:val="Medium Shading 2 Accent 1"/>
    <w:basedOn w:val="88"/>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2">
    <w:name w:val="Medium Shading 2 Accent 2"/>
    <w:basedOn w:val="88"/>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3">
    <w:name w:val="Medium Shading 2 Accent 3"/>
    <w:basedOn w:val="88"/>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4">
    <w:name w:val="Medium Shading 2 Accent 4"/>
    <w:basedOn w:val="88"/>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5">
    <w:name w:val="Medium Shading 2 Accent 5"/>
    <w:basedOn w:val="88"/>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6">
    <w:name w:val="Medium Shading 2 Accent 6"/>
    <w:basedOn w:val="88"/>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7">
    <w:name w:val="Medium List 1"/>
    <w:basedOn w:val="88"/>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8">
    <w:name w:val="Medium List 1 Accent 1"/>
    <w:basedOn w:val="88"/>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69">
    <w:name w:val="Medium List 1 Accent 2"/>
    <w:basedOn w:val="88"/>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170">
    <w:name w:val="Medium List 1 Accent 3"/>
    <w:basedOn w:val="88"/>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71">
    <w:name w:val="Medium List 1 Accent 4"/>
    <w:basedOn w:val="88"/>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72">
    <w:name w:val="Medium List 1 Accent 5"/>
    <w:basedOn w:val="88"/>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173">
    <w:name w:val="Medium List 1 Accent 6"/>
    <w:basedOn w:val="88"/>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174">
    <w:name w:val="Medium List 2"/>
    <w:basedOn w:val="88"/>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5">
    <w:name w:val="Medium List 2 Accent 1"/>
    <w:basedOn w:val="88"/>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2"/>
    <w:basedOn w:val="88"/>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3"/>
    <w:basedOn w:val="88"/>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4"/>
    <w:basedOn w:val="88"/>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5"/>
    <w:basedOn w:val="88"/>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6"/>
    <w:basedOn w:val="88"/>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Grid 1"/>
    <w:basedOn w:val="88"/>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2">
    <w:name w:val="Medium Grid 1 Accent 1"/>
    <w:basedOn w:val="88"/>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83">
    <w:name w:val="Medium Grid 1 Accent 2"/>
    <w:basedOn w:val="88"/>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84">
    <w:name w:val="Medium Grid 1 Accent 3"/>
    <w:basedOn w:val="88"/>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85">
    <w:name w:val="Medium Grid 1 Accent 4"/>
    <w:basedOn w:val="88"/>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86">
    <w:name w:val="Medium Grid 1 Accent 5"/>
    <w:basedOn w:val="88"/>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87">
    <w:name w:val="Medium Grid 1 Accent 6"/>
    <w:basedOn w:val="88"/>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88">
    <w:name w:val="Medium Grid 2"/>
    <w:basedOn w:val="88"/>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89">
    <w:name w:val="Medium Grid 2 Accent 1"/>
    <w:basedOn w:val="88"/>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90">
    <w:name w:val="Medium Grid 2 Accent 2"/>
    <w:basedOn w:val="88"/>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91">
    <w:name w:val="Medium Grid 2 Accent 3"/>
    <w:basedOn w:val="88"/>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92">
    <w:name w:val="Medium Grid 2 Accent 4"/>
    <w:basedOn w:val="88"/>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93">
    <w:name w:val="Medium Grid 2 Accent 5"/>
    <w:basedOn w:val="88"/>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94">
    <w:name w:val="Medium Grid 2 Accent 6"/>
    <w:basedOn w:val="88"/>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95">
    <w:name w:val="Medium Grid 3"/>
    <w:basedOn w:val="88"/>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6">
    <w:name w:val="Medium Grid 3 Accent 1"/>
    <w:basedOn w:val="88"/>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97">
    <w:name w:val="Medium Grid 3 Accent 2"/>
    <w:basedOn w:val="88"/>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98">
    <w:name w:val="Medium Grid 3 Accent 3"/>
    <w:basedOn w:val="88"/>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99">
    <w:name w:val="Medium Grid 3 Accent 4"/>
    <w:basedOn w:val="88"/>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200">
    <w:name w:val="Medium Grid 3 Accent 5"/>
    <w:basedOn w:val="88"/>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201">
    <w:name w:val="Medium Grid 3 Accent 6"/>
    <w:basedOn w:val="88"/>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202">
    <w:name w:val="Dark List"/>
    <w:basedOn w:val="88"/>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3">
    <w:name w:val="Dark List Accent 1"/>
    <w:basedOn w:val="88"/>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204">
    <w:name w:val="Dark List Accent 2"/>
    <w:basedOn w:val="88"/>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205">
    <w:name w:val="Dark List Accent 3"/>
    <w:basedOn w:val="88"/>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206">
    <w:name w:val="Dark List Accent 4"/>
    <w:basedOn w:val="88"/>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207">
    <w:name w:val="Dark List Accent 5"/>
    <w:basedOn w:val="88"/>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208">
    <w:name w:val="Dark List Accent 6"/>
    <w:basedOn w:val="88"/>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209">
    <w:name w:val="Colorful Shading"/>
    <w:basedOn w:val="88"/>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0">
    <w:name w:val="Colorful Shading Accent 1"/>
    <w:basedOn w:val="88"/>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2"/>
    <w:basedOn w:val="88"/>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3"/>
    <w:basedOn w:val="88"/>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213">
    <w:name w:val="Colorful Shading Accent 4"/>
    <w:basedOn w:val="88"/>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4">
    <w:name w:val="Colorful Shading Accent 5"/>
    <w:basedOn w:val="88"/>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6"/>
    <w:basedOn w:val="88"/>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List"/>
    <w:basedOn w:val="88"/>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7">
    <w:name w:val="Colorful List Accent 1"/>
    <w:basedOn w:val="88"/>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18">
    <w:name w:val="Colorful List Accent 2"/>
    <w:basedOn w:val="88"/>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219">
    <w:name w:val="Colorful List Accent 3"/>
    <w:basedOn w:val="88"/>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220">
    <w:name w:val="Colorful List Accent 4"/>
    <w:basedOn w:val="88"/>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221">
    <w:name w:val="Colorful List Accent 5"/>
    <w:basedOn w:val="88"/>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222">
    <w:name w:val="Colorful List Accent 6"/>
    <w:basedOn w:val="88"/>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223">
    <w:name w:val="Colorful Grid"/>
    <w:basedOn w:val="88"/>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4">
    <w:name w:val="Colorful Grid Accent 1"/>
    <w:basedOn w:val="88"/>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225">
    <w:name w:val="Colorful Grid Accent 2"/>
    <w:basedOn w:val="88"/>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226">
    <w:name w:val="Colorful Grid Accent 3"/>
    <w:basedOn w:val="88"/>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227">
    <w:name w:val="Colorful Grid Accent 4"/>
    <w:basedOn w:val="88"/>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228">
    <w:name w:val="Colorful Grid Accent 5"/>
    <w:basedOn w:val="88"/>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29">
    <w:name w:val="Colorful Grid Accent 6"/>
    <w:basedOn w:val="88"/>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231">
    <w:name w:val="Strong"/>
    <w:basedOn w:val="230"/>
    <w:qFormat/>
    <w:uiPriority w:val="22"/>
    <w:rPr>
      <w:b/>
      <w:bCs/>
    </w:rPr>
  </w:style>
  <w:style w:type="character" w:styleId="232">
    <w:name w:val="endnote reference"/>
    <w:basedOn w:val="230"/>
    <w:semiHidden/>
    <w:unhideWhenUsed/>
    <w:uiPriority w:val="99"/>
    <w:rPr>
      <w:vertAlign w:val="superscript"/>
    </w:rPr>
  </w:style>
  <w:style w:type="character" w:styleId="233">
    <w:name w:val="page number"/>
    <w:basedOn w:val="230"/>
    <w:semiHidden/>
    <w:unhideWhenUsed/>
    <w:uiPriority w:val="99"/>
  </w:style>
  <w:style w:type="character" w:styleId="234">
    <w:name w:val="FollowedHyperlink"/>
    <w:basedOn w:val="230"/>
    <w:semiHidden/>
    <w:unhideWhenUsed/>
    <w:uiPriority w:val="99"/>
    <w:rPr>
      <w:color w:val="800080" w:themeColor="followedHyperlink"/>
      <w:u w:val="single"/>
      <w14:textFill>
        <w14:solidFill>
          <w14:schemeClr w14:val="folHlink"/>
        </w14:solidFill>
      </w14:textFill>
    </w:rPr>
  </w:style>
  <w:style w:type="character" w:styleId="235">
    <w:name w:val="Emphasis"/>
    <w:basedOn w:val="230"/>
    <w:qFormat/>
    <w:uiPriority w:val="20"/>
    <w:rPr>
      <w:i/>
      <w:iCs/>
    </w:rPr>
  </w:style>
  <w:style w:type="character" w:styleId="236">
    <w:name w:val="line number"/>
    <w:basedOn w:val="230"/>
    <w:semiHidden/>
    <w:unhideWhenUsed/>
    <w:uiPriority w:val="99"/>
  </w:style>
  <w:style w:type="character" w:styleId="237">
    <w:name w:val="HTML Definition"/>
    <w:basedOn w:val="230"/>
    <w:semiHidden/>
    <w:unhideWhenUsed/>
    <w:uiPriority w:val="99"/>
    <w:rPr>
      <w:i/>
      <w:iCs/>
    </w:rPr>
  </w:style>
  <w:style w:type="character" w:styleId="238">
    <w:name w:val="HTML Typewriter"/>
    <w:basedOn w:val="230"/>
    <w:semiHidden/>
    <w:unhideWhenUsed/>
    <w:uiPriority w:val="99"/>
    <w:rPr>
      <w:rFonts w:ascii="Courier New" w:hAnsi="Courier New" w:cs="Courier New"/>
      <w:sz w:val="20"/>
      <w:szCs w:val="20"/>
    </w:rPr>
  </w:style>
  <w:style w:type="character" w:styleId="239">
    <w:name w:val="HTML Acronym"/>
    <w:basedOn w:val="230"/>
    <w:semiHidden/>
    <w:unhideWhenUsed/>
    <w:uiPriority w:val="99"/>
  </w:style>
  <w:style w:type="character" w:styleId="240">
    <w:name w:val="HTML Variable"/>
    <w:basedOn w:val="230"/>
    <w:semiHidden/>
    <w:unhideWhenUsed/>
    <w:uiPriority w:val="99"/>
    <w:rPr>
      <w:i/>
      <w:iCs/>
    </w:rPr>
  </w:style>
  <w:style w:type="character" w:styleId="241">
    <w:name w:val="Hyperlink"/>
    <w:basedOn w:val="230"/>
    <w:unhideWhenUsed/>
    <w:uiPriority w:val="99"/>
    <w:rPr>
      <w:color w:val="0000FF" w:themeColor="hyperlink"/>
      <w:u w:val="single"/>
      <w14:textFill>
        <w14:solidFill>
          <w14:schemeClr w14:val="hlink"/>
        </w14:solidFill>
      </w14:textFill>
    </w:rPr>
  </w:style>
  <w:style w:type="character" w:styleId="242">
    <w:name w:val="HTML Code"/>
    <w:basedOn w:val="230"/>
    <w:semiHidden/>
    <w:unhideWhenUsed/>
    <w:uiPriority w:val="99"/>
    <w:rPr>
      <w:rFonts w:ascii="Courier New" w:hAnsi="Courier New" w:cs="Courier New"/>
      <w:sz w:val="20"/>
      <w:szCs w:val="20"/>
    </w:rPr>
  </w:style>
  <w:style w:type="character" w:styleId="243">
    <w:name w:val="annotation reference"/>
    <w:basedOn w:val="230"/>
    <w:semiHidden/>
    <w:unhideWhenUsed/>
    <w:uiPriority w:val="99"/>
    <w:rPr>
      <w:sz w:val="21"/>
      <w:szCs w:val="21"/>
    </w:rPr>
  </w:style>
  <w:style w:type="character" w:styleId="244">
    <w:name w:val="HTML Cite"/>
    <w:basedOn w:val="230"/>
    <w:semiHidden/>
    <w:unhideWhenUsed/>
    <w:uiPriority w:val="99"/>
    <w:rPr>
      <w:i/>
      <w:iCs/>
    </w:rPr>
  </w:style>
  <w:style w:type="character" w:styleId="245">
    <w:name w:val="footnote reference"/>
    <w:basedOn w:val="230"/>
    <w:semiHidden/>
    <w:unhideWhenUsed/>
    <w:uiPriority w:val="99"/>
    <w:rPr>
      <w:vertAlign w:val="superscript"/>
    </w:rPr>
  </w:style>
  <w:style w:type="character" w:styleId="246">
    <w:name w:val="HTML Keyboard"/>
    <w:basedOn w:val="230"/>
    <w:semiHidden/>
    <w:unhideWhenUsed/>
    <w:uiPriority w:val="99"/>
    <w:rPr>
      <w:rFonts w:ascii="Courier New" w:hAnsi="Courier New" w:cs="Courier New"/>
      <w:sz w:val="20"/>
      <w:szCs w:val="20"/>
    </w:rPr>
  </w:style>
  <w:style w:type="character" w:styleId="247">
    <w:name w:val="HTML Sample"/>
    <w:basedOn w:val="230"/>
    <w:semiHidden/>
    <w:unhideWhenUsed/>
    <w:uiPriority w:val="99"/>
    <w:rPr>
      <w:rFonts w:ascii="Courier New" w:hAnsi="Courier New" w:cs="Courier New"/>
    </w:rPr>
  </w:style>
  <w:style w:type="character" w:customStyle="1" w:styleId="248">
    <w:name w:val="页眉 Char"/>
    <w:basedOn w:val="230"/>
    <w:link w:val="57"/>
    <w:uiPriority w:val="99"/>
    <w:rPr>
      <w:sz w:val="18"/>
      <w:szCs w:val="18"/>
    </w:rPr>
  </w:style>
  <w:style w:type="character" w:customStyle="1" w:styleId="249">
    <w:name w:val="页脚 Char"/>
    <w:basedOn w:val="230"/>
    <w:link w:val="55"/>
    <w:uiPriority w:val="99"/>
    <w:rPr>
      <w:sz w:val="18"/>
      <w:szCs w:val="18"/>
    </w:rPr>
  </w:style>
  <w:style w:type="character" w:customStyle="1" w:styleId="250">
    <w:name w:val="批注框文本 Char"/>
    <w:basedOn w:val="230"/>
    <w:link w:val="54"/>
    <w:semiHidden/>
    <w:uiPriority w:val="99"/>
    <w:rPr>
      <w:sz w:val="18"/>
      <w:szCs w:val="18"/>
    </w:rPr>
  </w:style>
  <w:style w:type="character" w:customStyle="1" w:styleId="251">
    <w:name w:val="脚注文本 Char"/>
    <w:basedOn w:val="230"/>
    <w:link w:val="67"/>
    <w:semiHidden/>
    <w:uiPriority w:val="99"/>
    <w:rPr>
      <w:sz w:val="18"/>
      <w:szCs w:val="18"/>
    </w:rPr>
  </w:style>
  <w:style w:type="character" w:customStyle="1" w:styleId="252">
    <w:name w:val="HTML 地址 Char"/>
    <w:basedOn w:val="230"/>
    <w:link w:val="41"/>
    <w:semiHidden/>
    <w:uiPriority w:val="99"/>
    <w:rPr>
      <w:i/>
      <w:iCs/>
    </w:rPr>
  </w:style>
  <w:style w:type="character" w:customStyle="1" w:styleId="253">
    <w:name w:val="HTML 预设格式 Char"/>
    <w:basedOn w:val="230"/>
    <w:link w:val="80"/>
    <w:semiHidden/>
    <w:uiPriority w:val="99"/>
    <w:rPr>
      <w:rFonts w:ascii="Courier New" w:hAnsi="Courier New" w:cs="Courier New"/>
      <w:sz w:val="20"/>
      <w:szCs w:val="20"/>
    </w:rPr>
  </w:style>
  <w:style w:type="character" w:customStyle="1" w:styleId="254">
    <w:name w:val="标题 1 Char"/>
    <w:basedOn w:val="230"/>
    <w:link w:val="3"/>
    <w:uiPriority w:val="9"/>
    <w:rPr>
      <w:b/>
      <w:bCs/>
      <w:kern w:val="44"/>
      <w:sz w:val="44"/>
      <w:szCs w:val="44"/>
    </w:rPr>
  </w:style>
  <w:style w:type="paragraph" w:customStyle="1" w:styleId="255">
    <w:name w:val="TOC Heading"/>
    <w:basedOn w:val="3"/>
    <w:next w:val="1"/>
    <w:semiHidden/>
    <w:unhideWhenUsed/>
    <w:qFormat/>
    <w:uiPriority w:val="39"/>
    <w:pPr>
      <w:outlineLvl w:val="9"/>
    </w:pPr>
  </w:style>
  <w:style w:type="character" w:customStyle="1" w:styleId="256">
    <w:name w:val="标题 Char"/>
    <w:basedOn w:val="230"/>
    <w:link w:val="84"/>
    <w:uiPriority w:val="10"/>
    <w:rPr>
      <w:rFonts w:eastAsia="宋体" w:asciiTheme="majorHAnsi" w:hAnsiTheme="majorHAnsi" w:cstheme="majorBidi"/>
      <w:b/>
      <w:bCs/>
      <w:sz w:val="32"/>
      <w:szCs w:val="32"/>
    </w:rPr>
  </w:style>
  <w:style w:type="character" w:customStyle="1" w:styleId="257">
    <w:name w:val="标题 2 Char"/>
    <w:basedOn w:val="230"/>
    <w:link w:val="4"/>
    <w:semiHidden/>
    <w:uiPriority w:val="9"/>
    <w:rPr>
      <w:rFonts w:asciiTheme="majorHAnsi" w:hAnsiTheme="majorHAnsi" w:eastAsiaTheme="majorEastAsia" w:cstheme="majorBidi"/>
      <w:b/>
      <w:bCs/>
      <w:sz w:val="32"/>
      <w:szCs w:val="32"/>
    </w:rPr>
  </w:style>
  <w:style w:type="character" w:customStyle="1" w:styleId="258">
    <w:name w:val="标题 3 Char"/>
    <w:basedOn w:val="230"/>
    <w:link w:val="5"/>
    <w:semiHidden/>
    <w:uiPriority w:val="9"/>
    <w:rPr>
      <w:b/>
      <w:bCs/>
      <w:sz w:val="32"/>
      <w:szCs w:val="32"/>
    </w:rPr>
  </w:style>
  <w:style w:type="character" w:customStyle="1" w:styleId="259">
    <w:name w:val="标题 4 Char"/>
    <w:basedOn w:val="230"/>
    <w:link w:val="6"/>
    <w:semiHidden/>
    <w:uiPriority w:val="9"/>
    <w:rPr>
      <w:rFonts w:asciiTheme="majorHAnsi" w:hAnsiTheme="majorHAnsi" w:eastAsiaTheme="majorEastAsia" w:cstheme="majorBidi"/>
      <w:b/>
      <w:bCs/>
      <w:sz w:val="28"/>
      <w:szCs w:val="28"/>
    </w:rPr>
  </w:style>
  <w:style w:type="character" w:customStyle="1" w:styleId="260">
    <w:name w:val="标题 5 Char"/>
    <w:basedOn w:val="230"/>
    <w:link w:val="7"/>
    <w:semiHidden/>
    <w:uiPriority w:val="9"/>
    <w:rPr>
      <w:b/>
      <w:bCs/>
      <w:sz w:val="28"/>
      <w:szCs w:val="28"/>
    </w:rPr>
  </w:style>
  <w:style w:type="character" w:customStyle="1" w:styleId="261">
    <w:name w:val="标题 6 Char"/>
    <w:basedOn w:val="230"/>
    <w:link w:val="8"/>
    <w:semiHidden/>
    <w:uiPriority w:val="9"/>
    <w:rPr>
      <w:rFonts w:asciiTheme="majorHAnsi" w:hAnsiTheme="majorHAnsi" w:eastAsiaTheme="majorEastAsia" w:cstheme="majorBidi"/>
      <w:b/>
      <w:bCs/>
      <w:sz w:val="24"/>
      <w:szCs w:val="24"/>
    </w:rPr>
  </w:style>
  <w:style w:type="character" w:customStyle="1" w:styleId="262">
    <w:name w:val="标题 7 Char"/>
    <w:basedOn w:val="230"/>
    <w:link w:val="9"/>
    <w:semiHidden/>
    <w:uiPriority w:val="9"/>
    <w:rPr>
      <w:b/>
      <w:bCs/>
      <w:sz w:val="24"/>
      <w:szCs w:val="24"/>
    </w:rPr>
  </w:style>
  <w:style w:type="character" w:customStyle="1" w:styleId="263">
    <w:name w:val="标题 8 Char"/>
    <w:basedOn w:val="230"/>
    <w:link w:val="10"/>
    <w:semiHidden/>
    <w:uiPriority w:val="9"/>
    <w:rPr>
      <w:rFonts w:asciiTheme="majorHAnsi" w:hAnsiTheme="majorHAnsi" w:eastAsiaTheme="majorEastAsia" w:cstheme="majorBidi"/>
      <w:sz w:val="24"/>
      <w:szCs w:val="24"/>
    </w:rPr>
  </w:style>
  <w:style w:type="character" w:customStyle="1" w:styleId="264">
    <w:name w:val="标题 9 Char"/>
    <w:basedOn w:val="230"/>
    <w:link w:val="11"/>
    <w:semiHidden/>
    <w:uiPriority w:val="9"/>
    <w:rPr>
      <w:rFonts w:asciiTheme="majorHAnsi" w:hAnsiTheme="majorHAnsi" w:eastAsiaTheme="majorEastAsia" w:cstheme="majorBidi"/>
      <w:szCs w:val="21"/>
    </w:rPr>
  </w:style>
  <w:style w:type="character" w:customStyle="1" w:styleId="265">
    <w:name w:val="Subtle Reference"/>
    <w:basedOn w:val="230"/>
    <w:qFormat/>
    <w:uiPriority w:val="31"/>
    <w:rPr>
      <w:smallCaps/>
      <w:color w:val="C0504D" w:themeColor="accent2"/>
      <w:u w:val="single"/>
      <w14:textFill>
        <w14:solidFill>
          <w14:schemeClr w14:val="accent2"/>
        </w14:solidFill>
      </w14:textFill>
    </w:rPr>
  </w:style>
  <w:style w:type="character" w:customStyle="1" w:styleId="266">
    <w:name w:val="Subtle Emphasis"/>
    <w:basedOn w:val="230"/>
    <w:qFormat/>
    <w:uiPriority w:val="19"/>
    <w:rPr>
      <w:i/>
      <w:iCs/>
      <w:color w:val="808080" w:themeColor="text1" w:themeTint="80"/>
      <w14:textFill>
        <w14:solidFill>
          <w14:schemeClr w14:val="tx1">
            <w14:lumMod w14:val="50000"/>
            <w14:lumOff w14:val="50000"/>
          </w14:schemeClr>
        </w14:solidFill>
      </w14:textFill>
    </w:rPr>
  </w:style>
  <w:style w:type="character" w:customStyle="1" w:styleId="267">
    <w:name w:val="称呼 Char"/>
    <w:basedOn w:val="230"/>
    <w:link w:val="30"/>
    <w:semiHidden/>
    <w:uiPriority w:val="99"/>
  </w:style>
  <w:style w:type="character" w:customStyle="1" w:styleId="268">
    <w:name w:val="纯文本 Char"/>
    <w:basedOn w:val="230"/>
    <w:link w:val="45"/>
    <w:semiHidden/>
    <w:uiPriority w:val="99"/>
    <w:rPr>
      <w:rFonts w:ascii="宋体" w:hAnsi="Courier New" w:eastAsia="宋体" w:cs="Courier New"/>
      <w:szCs w:val="21"/>
    </w:rPr>
  </w:style>
  <w:style w:type="character" w:customStyle="1" w:styleId="269">
    <w:name w:val="电子邮件签名 Char"/>
    <w:basedOn w:val="230"/>
    <w:link w:val="19"/>
    <w:semiHidden/>
    <w:uiPriority w:val="99"/>
  </w:style>
  <w:style w:type="character" w:customStyle="1" w:styleId="270">
    <w:name w:val="副标题 Char"/>
    <w:basedOn w:val="230"/>
    <w:link w:val="64"/>
    <w:uiPriority w:val="11"/>
    <w:rPr>
      <w:rFonts w:eastAsia="宋体" w:asciiTheme="majorHAnsi" w:hAnsiTheme="majorHAnsi" w:cstheme="majorBidi"/>
      <w:b/>
      <w:bCs/>
      <w:kern w:val="28"/>
      <w:sz w:val="32"/>
      <w:szCs w:val="32"/>
    </w:rPr>
  </w:style>
  <w:style w:type="character" w:customStyle="1" w:styleId="271">
    <w:name w:val="宏文本 Char"/>
    <w:basedOn w:val="230"/>
    <w:link w:val="2"/>
    <w:semiHidden/>
    <w:uiPriority w:val="99"/>
    <w:rPr>
      <w:rFonts w:ascii="Courier New" w:hAnsi="Courier New" w:eastAsia="宋体" w:cs="Courier New"/>
      <w:sz w:val="24"/>
      <w:szCs w:val="24"/>
    </w:rPr>
  </w:style>
  <w:style w:type="character" w:customStyle="1" w:styleId="272">
    <w:name w:val="结束语 Char"/>
    <w:basedOn w:val="230"/>
    <w:link w:val="32"/>
    <w:semiHidden/>
    <w:uiPriority w:val="99"/>
  </w:style>
  <w:style w:type="paragraph" w:styleId="273">
    <w:name w:val="List Paragraph"/>
    <w:basedOn w:val="1"/>
    <w:qFormat/>
    <w:uiPriority w:val="34"/>
    <w:pPr>
      <w:ind w:firstLine="420" w:firstLineChars="200"/>
    </w:pPr>
  </w:style>
  <w:style w:type="character" w:customStyle="1" w:styleId="274">
    <w:name w:val="Intense Reference"/>
    <w:basedOn w:val="230"/>
    <w:qFormat/>
    <w:uiPriority w:val="32"/>
    <w:rPr>
      <w:b/>
      <w:bCs/>
      <w:smallCaps/>
      <w:color w:val="C0504D" w:themeColor="accent2"/>
      <w:spacing w:val="5"/>
      <w:u w:val="single"/>
      <w14:textFill>
        <w14:solidFill>
          <w14:schemeClr w14:val="accent2"/>
        </w14:solidFill>
      </w14:textFill>
    </w:rPr>
  </w:style>
  <w:style w:type="character" w:customStyle="1" w:styleId="275">
    <w:name w:val="Intense Emphasis"/>
    <w:basedOn w:val="230"/>
    <w:qFormat/>
    <w:uiPriority w:val="21"/>
    <w:rPr>
      <w:b/>
      <w:bCs/>
      <w:i/>
      <w:iCs/>
      <w:color w:val="4F81BD" w:themeColor="accent1"/>
      <w14:textFill>
        <w14:solidFill>
          <w14:schemeClr w14:val="accent1"/>
        </w14:solidFill>
      </w14:textFill>
    </w:rPr>
  </w:style>
  <w:style w:type="paragraph" w:styleId="276">
    <w:name w:val="Intense Quote"/>
    <w:basedOn w:val="1"/>
    <w:next w:val="1"/>
    <w:link w:val="27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277">
    <w:name w:val="明显引用 Char"/>
    <w:basedOn w:val="230"/>
    <w:link w:val="276"/>
    <w:uiPriority w:val="30"/>
    <w:rPr>
      <w:b/>
      <w:bCs/>
      <w:i/>
      <w:iCs/>
      <w:color w:val="4F81BD" w:themeColor="accent1"/>
      <w14:textFill>
        <w14:solidFill>
          <w14:schemeClr w14:val="accent1"/>
        </w14:solidFill>
      </w14:textFill>
    </w:rPr>
  </w:style>
  <w:style w:type="character" w:customStyle="1" w:styleId="278">
    <w:name w:val="批注文字 Char"/>
    <w:basedOn w:val="230"/>
    <w:link w:val="28"/>
    <w:semiHidden/>
    <w:uiPriority w:val="99"/>
  </w:style>
  <w:style w:type="character" w:customStyle="1" w:styleId="279">
    <w:name w:val="批注主题 Char"/>
    <w:basedOn w:val="278"/>
    <w:link w:val="85"/>
    <w:semiHidden/>
    <w:uiPriority w:val="99"/>
    <w:rPr>
      <w:b/>
      <w:bCs/>
    </w:rPr>
  </w:style>
  <w:style w:type="character" w:customStyle="1" w:styleId="280">
    <w:name w:val="签名 Char"/>
    <w:basedOn w:val="230"/>
    <w:link w:val="58"/>
    <w:semiHidden/>
    <w:uiPriority w:val="99"/>
  </w:style>
  <w:style w:type="character" w:customStyle="1" w:styleId="281">
    <w:name w:val="日期 Char"/>
    <w:basedOn w:val="230"/>
    <w:link w:val="50"/>
    <w:semiHidden/>
    <w:uiPriority w:val="99"/>
  </w:style>
  <w:style w:type="character" w:customStyle="1" w:styleId="282">
    <w:name w:val="Book Title"/>
    <w:basedOn w:val="230"/>
    <w:qFormat/>
    <w:uiPriority w:val="33"/>
    <w:rPr>
      <w:b/>
      <w:bCs/>
      <w:smallCaps/>
      <w:spacing w:val="5"/>
    </w:rPr>
  </w:style>
  <w:style w:type="paragraph" w:customStyle="1" w:styleId="283">
    <w:name w:val="Bibliography"/>
    <w:basedOn w:val="1"/>
    <w:next w:val="1"/>
    <w:semiHidden/>
    <w:unhideWhenUsed/>
    <w:uiPriority w:val="37"/>
  </w:style>
  <w:style w:type="character" w:customStyle="1" w:styleId="284">
    <w:name w:val="尾注文本 Char"/>
    <w:basedOn w:val="230"/>
    <w:link w:val="52"/>
    <w:semiHidden/>
    <w:uiPriority w:val="99"/>
  </w:style>
  <w:style w:type="character" w:customStyle="1" w:styleId="285">
    <w:name w:val="文档结构图 Char"/>
    <w:basedOn w:val="230"/>
    <w:link w:val="26"/>
    <w:semiHidden/>
    <w:uiPriority w:val="99"/>
    <w:rPr>
      <w:rFonts w:ascii="宋体" w:eastAsia="宋体"/>
      <w:sz w:val="18"/>
      <w:szCs w:val="18"/>
    </w:rPr>
  </w:style>
  <w:style w:type="paragraph" w:styleId="28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287">
    <w:name w:val="信息标题 Char"/>
    <w:basedOn w:val="230"/>
    <w:link w:val="79"/>
    <w:semiHidden/>
    <w:uiPriority w:val="99"/>
    <w:rPr>
      <w:rFonts w:asciiTheme="majorHAnsi" w:hAnsiTheme="majorHAnsi" w:eastAsiaTheme="majorEastAsia" w:cstheme="majorBidi"/>
      <w:sz w:val="24"/>
      <w:szCs w:val="24"/>
      <w:shd w:val="pct20" w:color="auto" w:fill="auto"/>
    </w:rPr>
  </w:style>
  <w:style w:type="paragraph" w:styleId="288">
    <w:name w:val="Quote"/>
    <w:basedOn w:val="1"/>
    <w:next w:val="1"/>
    <w:link w:val="289"/>
    <w:qFormat/>
    <w:uiPriority w:val="29"/>
    <w:rPr>
      <w:i/>
      <w:iCs/>
      <w:color w:val="000000" w:themeColor="text1"/>
      <w14:textFill>
        <w14:solidFill>
          <w14:schemeClr w14:val="tx1"/>
        </w14:solidFill>
      </w14:textFill>
    </w:rPr>
  </w:style>
  <w:style w:type="character" w:customStyle="1" w:styleId="289">
    <w:name w:val="引用 Char"/>
    <w:basedOn w:val="230"/>
    <w:link w:val="288"/>
    <w:uiPriority w:val="29"/>
    <w:rPr>
      <w:i/>
      <w:iCs/>
      <w:color w:val="000000" w:themeColor="text1"/>
      <w14:textFill>
        <w14:solidFill>
          <w14:schemeClr w14:val="tx1"/>
        </w14:solidFill>
      </w14:textFill>
    </w:rPr>
  </w:style>
  <w:style w:type="character" w:styleId="290">
    <w:name w:val="Placeholder Text"/>
    <w:basedOn w:val="230"/>
    <w:semiHidden/>
    <w:uiPriority w:val="99"/>
    <w:rPr>
      <w:color w:val="808080"/>
    </w:rPr>
  </w:style>
  <w:style w:type="character" w:customStyle="1" w:styleId="291">
    <w:name w:val="正文文本 Char"/>
    <w:basedOn w:val="230"/>
    <w:link w:val="34"/>
    <w:semiHidden/>
    <w:qFormat/>
    <w:uiPriority w:val="99"/>
  </w:style>
  <w:style w:type="character" w:customStyle="1" w:styleId="292">
    <w:name w:val="正文首行缩进 Char"/>
    <w:basedOn w:val="291"/>
    <w:link w:val="86"/>
    <w:semiHidden/>
    <w:qFormat/>
    <w:uiPriority w:val="99"/>
  </w:style>
  <w:style w:type="character" w:customStyle="1" w:styleId="293">
    <w:name w:val="正文文本缩进 Char"/>
    <w:basedOn w:val="230"/>
    <w:link w:val="35"/>
    <w:semiHidden/>
    <w:uiPriority w:val="99"/>
  </w:style>
  <w:style w:type="character" w:customStyle="1" w:styleId="294">
    <w:name w:val="正文首行缩进 2 Char"/>
    <w:basedOn w:val="293"/>
    <w:link w:val="87"/>
    <w:semiHidden/>
    <w:uiPriority w:val="99"/>
  </w:style>
  <w:style w:type="character" w:customStyle="1" w:styleId="295">
    <w:name w:val="正文文本 2 Char"/>
    <w:basedOn w:val="230"/>
    <w:link w:val="76"/>
    <w:semiHidden/>
    <w:qFormat/>
    <w:uiPriority w:val="99"/>
  </w:style>
  <w:style w:type="character" w:customStyle="1" w:styleId="296">
    <w:name w:val="正文文本 3 Char"/>
    <w:basedOn w:val="230"/>
    <w:link w:val="31"/>
    <w:semiHidden/>
    <w:uiPriority w:val="99"/>
    <w:rPr>
      <w:sz w:val="16"/>
      <w:szCs w:val="16"/>
    </w:rPr>
  </w:style>
  <w:style w:type="character" w:customStyle="1" w:styleId="297">
    <w:name w:val="正文文本缩进 2 Char"/>
    <w:basedOn w:val="230"/>
    <w:link w:val="51"/>
    <w:semiHidden/>
    <w:uiPriority w:val="99"/>
  </w:style>
  <w:style w:type="character" w:customStyle="1" w:styleId="298">
    <w:name w:val="正文文本缩进 3 Char"/>
    <w:basedOn w:val="230"/>
    <w:link w:val="70"/>
    <w:semiHidden/>
    <w:uiPriority w:val="99"/>
    <w:rPr>
      <w:sz w:val="16"/>
      <w:szCs w:val="16"/>
    </w:rPr>
  </w:style>
  <w:style w:type="character" w:customStyle="1" w:styleId="299">
    <w:name w:val="注释标题 Char"/>
    <w:basedOn w:val="230"/>
    <w:link w:val="16"/>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2"/>
    <customShpInfo spid="_x0000_s2053"/>
    <customShpInfo spid="_x0000_s2049"/>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46E227-6E89-4562-8B46-326312CDC179}">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2</Pages>
  <Words>299</Words>
  <Characters>1706</Characters>
  <Lines>14</Lines>
  <Paragraphs>4</Paragraphs>
  <TotalTime>39</TotalTime>
  <ScaleCrop>false</ScaleCrop>
  <LinksUpToDate>false</LinksUpToDate>
  <CharactersWithSpaces>2001</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2021-12-08T02:12:00Z</dcterms:created>
  <dc:creator>Administrator</dc:creator>
  <cp:lastModifiedBy>zy</cp:lastModifiedBy>
  <dcterms:modified xsi:type="dcterms:W3CDTF">2023-12-04T04:56:57Z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787DE3845C464ACC91BFC8885EE7C8AA_12</vt:lpwstr>
  </property>
</Properties>
</file>