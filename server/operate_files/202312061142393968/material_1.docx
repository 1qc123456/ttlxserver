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eastAsia="微软雅黑"/>
          <w:b/>
          <w:color w:val="auto"/>
          <w:sz w:val="32"/>
          <w:szCs w:val="32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16200000" w14:scaled="0"/>
            </w14:gradFill>
          </w14:textFill>
        </w:rPr>
      </w:pPr>
      <w:r>
        <w:rPr>
          <w:rFonts w:hint="eastAsia" w:ascii="微软雅黑" w:eastAsia="微软雅黑"/>
          <w:b/>
          <w:color w:val="auto"/>
          <w:sz w:val="32"/>
          <w:szCs w:val="32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16200000" w14:scaled="0"/>
            </w14:gradFill>
          </w14:textFill>
        </w:rPr>
        <w:t>在“冰雪之约”中读懂中国</w:t>
      </w:r>
      <w:r>
        <w:rPr>
          <w:rStyle w:val="245"/>
          <w:rFonts w:ascii="微软雅黑" w:eastAsia="微软雅黑"/>
          <w:b/>
          <w:color w:val="auto"/>
          <w:sz w:val="32"/>
          <w:szCs w:val="32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16200000" w14:scaled="0"/>
            </w14:gradFill>
          </w14:textFill>
        </w:rPr>
        <w:footnoteReference w:id="0"/>
      </w:r>
    </w:p>
    <w:p>
      <w:pPr>
        <w:spacing w:before="199" w:beforeLines="50" w:line="400" w:lineRule="exact"/>
        <w:ind w:firstLine="596" w:firstLineChars="20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近日，</w:t>
      </w:r>
      <w:r>
        <w:rPr>
          <w:rFonts w:hint="eastAsia" w:ascii="黑体" w:hAnsi="黑体" w:eastAsia="黑体"/>
          <w:sz w:val="24"/>
          <w:szCs w:val="24"/>
          <w:u w:val="wavyDouble" w:color="7030A0"/>
        </w:rPr>
        <w:t>北京冬奥会</w:t>
      </w:r>
      <w:r>
        <w:rPr>
          <w:rFonts w:hint="eastAsia" w:ascii="黑体" w:hAnsi="黑体" w:eastAsia="黑体"/>
          <w:sz w:val="24"/>
          <w:szCs w:val="24"/>
        </w:rPr>
        <w:t>奖牌的相关细节，已经对外公布。奖牌：“同心圆”和“金镶玉”完美呼应。“同心”形象，来源于中国古代同心圆玉璧，与北京2008年奥运会奖牌“金镶玉”相呼应，体现了“双奥之城”的文化传承，可谓匠心独运。精心打磨的尊贵奖牌，向世界展示着中华传统文化的魅力。</w:t>
      </w:r>
    </w:p>
    <w:p>
      <w:pPr>
        <w:spacing w:before="199" w:beforeLines="50" w:line="400" w:lineRule="exact"/>
        <w:ind w:firstLine="596" w:firstLineChars="20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1697355</wp:posOffset>
            </wp:positionH>
            <wp:positionV relativeFrom="paragraph">
              <wp:posOffset>414655</wp:posOffset>
            </wp:positionV>
            <wp:extent cx="3675380" cy="1529715"/>
            <wp:effectExtent l="0" t="0" r="1270" b="0"/>
            <wp:wrapTight wrapText="bothSides">
              <wp:wrapPolygon>
                <wp:start x="0" y="0"/>
                <wp:lineTo x="0" y="21250"/>
                <wp:lineTo x="21496" y="21250"/>
                <wp:lineTo x="21496" y="0"/>
                <wp:lineTo x="0" y="0"/>
              </wp:wrapPolygon>
            </wp:wrapTight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4"/>
          <w:szCs w:val="24"/>
          <w:u w:val="wavyDouble" w:color="7030A0"/>
        </w:rPr>
        <w:t>北京冬奥会</w:t>
      </w:r>
      <w:r>
        <w:rPr>
          <w:rFonts w:hint="eastAsia" w:ascii="黑体" w:hAnsi="黑体" w:eastAsia="黑体"/>
          <w:sz w:val="24"/>
          <w:szCs w:val="24"/>
        </w:rPr>
        <w:t>是我国重要历史节点的重大标志性活动，是展现国家形象、促进国家发展、振奋民族精神的重要契机，也让世界在“冰雪之约”中读懂中国。</w:t>
      </w:r>
    </w:p>
    <w:p>
      <w:pPr>
        <w:pStyle w:val="251"/>
        <w:numPr>
          <w:ilvl w:val="1"/>
          <w:numId w:val="11"/>
        </w:numPr>
        <w:spacing w:before="199" w:beforeLines="50" w:line="40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在“冰雪聪明”中读懂智慧的中国。为了践行节俭、可持续的办奥理念，</w:t>
      </w:r>
      <w:r>
        <w:rPr>
          <w:rFonts w:hint="eastAsia" w:ascii="黑体" w:hAnsi="黑体" w:eastAsia="黑体"/>
          <w:sz w:val="24"/>
          <w:szCs w:val="24"/>
          <w:u w:val="wavyDouble" w:color="7030A0"/>
        </w:rPr>
        <w:t>北京冬奥会</w:t>
      </w:r>
      <w:r>
        <w:rPr>
          <w:rFonts w:hint="eastAsia" w:ascii="黑体" w:hAnsi="黑体" w:eastAsia="黑体"/>
          <w:sz w:val="24"/>
          <w:szCs w:val="24"/>
        </w:rPr>
        <w:t>和冬残奥会颁奖花束采用手工绒线编结花束。“永不凋谢的奥运之花”，是以上海市级非物质文化遗产——海派绒线编结技艺钩编而成。1251束花束，累计花材共16731枝，每枝花材上有叶有花，均由纯手工编织。非遗从来不是孤芳自赏的“老物件”，不是华丽空洞的“招牌”，而是祖祖辈辈留下来的智慧结晶，是有生命力的“活化石”，是可见、可亲、可参与的现实生活。从这个角度来看，非遗展现着中华民族文化的博大精深、源远流长，更是在创新中激发出强大的生命力。</w:t>
      </w:r>
    </w:p>
    <w:p>
      <w:pPr>
        <w:pStyle w:val="251"/>
        <w:numPr>
          <w:ilvl w:val="1"/>
          <w:numId w:val="11"/>
        </w:numPr>
        <w:spacing w:before="199" w:beforeLines="50" w:line="40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在“冰强雪壮”中读懂拼搏的中国。2015年北京携手张家口申办冬奥会成功时，冬奥会所有小项中，中国约有1/3尚未开展。6年多的攻坚克难、砥砺前行，中国目前有约480名运动员正向着冬奥赛场全力“冲刺”，实现了全项目训练备战。“冰强雪壮”，四个字读起来简单，背后却是千辛万难。河南栾川县特殊教育学校，学校最初引进冰雪运动时，什么也没有。但在各方努力下，专业教练来了，越野滑道、旱地冰壶馆也建起来了。父母支持、学校付出、社会呵护，“折翼天使”借冰雪运动的舞台，从向着光、追逐光，直至成为光、散发光。</w:t>
      </w:r>
    </w:p>
    <w:p>
      <w:pPr>
        <w:pStyle w:val="251"/>
        <w:numPr>
          <w:ilvl w:val="1"/>
          <w:numId w:val="11"/>
        </w:numPr>
        <w:spacing w:before="199" w:beforeLines="50" w:line="40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在“冰肌玉骨”中读懂绿色的中国。前不久，“让张北的风点亮北京的灯”这句颇有绿意的口号刷遍全网。事实上，这是把“风力”转化成“电力”，满足北京和张家口地区冬奥场馆和生活用电需求。国家速滑馆采用科学设计，建成了全球最扁的椭圆锁网结构屋顶，减少玻璃幕墙面积4800平方米，大幅减少了钢材的使用；延庆冬奥村D6居住组团广泛采用了超低能耗技术；北京冬奥组委所在地，正是由首钢老工业区的工业遗存进行改造利用……我们不仅在赛场的建筑中尽量做到低碳，更是通过一场低碳的大型国际赛事，引领民众参加到低碳绿色行动中，从</w:t>
      </w:r>
      <w:r>
        <w:rPr>
          <w:rFonts w:hint="eastAsia" w:ascii="黑体" w:hAnsi="黑体" w:eastAsia="黑体"/>
          <w:sz w:val="24"/>
          <w:szCs w:val="24"/>
          <w:u w:val="wavyDouble" w:color="7030A0"/>
        </w:rPr>
        <w:t>北京冬奥会</w:t>
      </w:r>
      <w:r>
        <w:rPr>
          <w:rFonts w:hint="eastAsia" w:ascii="黑体" w:hAnsi="黑体" w:eastAsia="黑体"/>
          <w:sz w:val="24"/>
          <w:szCs w:val="24"/>
        </w:rPr>
        <w:t>中，我们也看到了低碳中国的生动缩影。</w:t>
      </w:r>
    </w:p>
    <w:p>
      <w:pPr>
        <w:spacing w:before="199" w:beforeLines="50" w:line="400" w:lineRule="exact"/>
        <w:ind w:firstLine="596" w:firstLineChars="200"/>
        <w:jc w:val="left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借助冬奥会，向世界生动讲述中华优秀传统文化的故事，讲述中国拼搏奋斗的故事，讲述中国发展的故事，就能让世界在“冰雪之约”中读懂中国。我们期待立春之际，中国以独特的东方风貌与内蕴吸引世界目光、感召世人；我们也相信，中国也必定以更加自信、更加昂扬的姿态走向世界、走向未来。</w:t>
      </w:r>
    </w:p>
    <w:p>
      <w:pPr>
        <w:spacing w:before="199" w:beforeLines="50" w:line="400" w:lineRule="exact"/>
        <w:ind w:firstLine="536" w:firstLineChars="200"/>
        <w:jc w:val="left"/>
      </w:pPr>
      <w:bookmarkStart w:id="0" w:name="_GoBack"/>
      <w:bookmarkEnd w:id="0"/>
    </w:p>
    <w:sectPr>
      <w:headerReference r:id="rId6" w:type="first"/>
      <w:footerReference r:id="rId8" w:type="first"/>
      <w:headerReference r:id="rId4" w:type="default"/>
      <w:headerReference r:id="rId5" w:type="even"/>
      <w:footerReference r:id="rId7" w:type="even"/>
      <w:pgSz w:w="11907" w:h="16839"/>
      <w:pgMar w:top="1440" w:right="1797" w:bottom="1440" w:left="1797" w:header="737" w:footer="907" w:gutter="0"/>
      <w:cols w:space="425" w:num="1"/>
      <w:docGrid w:type="linesAndChars" w:linePitch="398" w:charSpace="119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67"/>
      </w:pPr>
      <w:r>
        <w:rPr>
          <w:rStyle w:val="245"/>
        </w:rPr>
        <w:footnoteRef/>
      </w:r>
      <w:r>
        <w:rPr>
          <w:rFonts w:hint="eastAsia"/>
        </w:rPr>
        <w:t>摘自中国江苏网-评论-大家谈（苏舟）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jc w:val="left"/>
      <w:rPr>
        <w:rFonts w:ascii="微软雅黑" w:eastAsia="微软雅黑"/>
        <w:i/>
        <w:sz w:val="24"/>
        <w:szCs w:val="24"/>
      </w:rPr>
    </w:pPr>
    <w:r>
      <w:rPr>
        <w:sz w:val="24"/>
      </w:rPr>
      <w:pict>
        <v:shape id="PowerPlusWaterMarkObject56140" o:spid="_x0000_s2054" o:spt="136" type="#_x0000_t136" style="position:absolute;left:0pt;height:40.25pt;width:277.5pt;mso-position-horizontal:left;mso-position-horizontal-relative:margin;mso-position-vertical:center;mso-position-vertical-relative:margin;rotation:-2949120f;z-index:-251654144;mso-width-relative:page;mso-height-relative:page;" fillcolor="#FF0000" filled="t" stroked="f" coordsize="21600,21600" adj="10800">
          <v:path/>
          <v:fill on="t" focussize="0,0"/>
          <v:stroke on="f"/>
          <v:imagedata o:title=""/>
          <o:lock v:ext="edit" aspectratio="t"/>
          <v:textpath on="t" fitshape="t" fitpath="t" trim="t" xscale="f" string="武汉职业学校王小波" style="font-family:微软雅黑;font-size:40pt;v-same-letter-heights:f;v-text-align:center;"/>
        </v:shape>
      </w:pict>
    </w:r>
    <w:r>
      <w:rPr>
        <w:rFonts w:hint="eastAsia" w:ascii="微软雅黑" w:eastAsia="微软雅黑"/>
        <w:i/>
        <w:sz w:val="24"/>
        <w:szCs w:val="24"/>
      </w:rPr>
      <w:t>北京冬奥会专栏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pict>
        <v:shape id="PowerPlusWaterMarkObject145328329" o:spid="_x0000_s2050" o:spt="136" type="#_x0000_t136" style="position:absolute;left:0pt;height:39.75pt;width:364.5pt;mso-position-horizontal:center;mso-position-horizontal-relative:margin;mso-position-vertical:center;mso-position-vertical-relative:margin;rotation:20643840f;z-index:-251655168;mso-width-relative:page;mso-height-relative:page;" fillcolor="#FF000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武汉职业学校王小波" style="font-family:隶书;font-size:40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pict>
        <v:shape id="PowerPlusWaterMarkObject145328328" o:spid="_x0000_s2049" o:spt="136" type="#_x0000_t136" style="position:absolute;left:0pt;height:39.75pt;width:364.5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武汉职业学校王小波" style="font-family:隶书;font-size:4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CA06A6B"/>
    <w:multiLevelType w:val="multilevel"/>
    <w:tmpl w:val="7CA06A6B"/>
    <w:lvl w:ilvl="0" w:tentative="0">
      <w:start w:val="1"/>
      <w:numFmt w:val="bullet"/>
      <w:lvlText w:val=""/>
      <w:lvlJc w:val="left"/>
      <w:pPr>
        <w:ind w:left="101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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34"/>
  <w:drawingGridVerticalSpacing w:val="19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4C0698"/>
    <w:rsid w:val="000473BD"/>
    <w:rsid w:val="000B0D81"/>
    <w:rsid w:val="000B3E9B"/>
    <w:rsid w:val="000C5FF9"/>
    <w:rsid w:val="00107D6D"/>
    <w:rsid w:val="001209F4"/>
    <w:rsid w:val="0013302C"/>
    <w:rsid w:val="0015376C"/>
    <w:rsid w:val="00195519"/>
    <w:rsid w:val="001A6DBA"/>
    <w:rsid w:val="001B77FA"/>
    <w:rsid w:val="001F00E1"/>
    <w:rsid w:val="001F32CD"/>
    <w:rsid w:val="00224B2D"/>
    <w:rsid w:val="002311EB"/>
    <w:rsid w:val="00342097"/>
    <w:rsid w:val="003E1584"/>
    <w:rsid w:val="00410531"/>
    <w:rsid w:val="004C0698"/>
    <w:rsid w:val="00552EB8"/>
    <w:rsid w:val="005E2B89"/>
    <w:rsid w:val="005F23BF"/>
    <w:rsid w:val="00604B53"/>
    <w:rsid w:val="00621DCF"/>
    <w:rsid w:val="0079057B"/>
    <w:rsid w:val="007B34E5"/>
    <w:rsid w:val="00821D75"/>
    <w:rsid w:val="00833B67"/>
    <w:rsid w:val="00885214"/>
    <w:rsid w:val="008D2189"/>
    <w:rsid w:val="00952499"/>
    <w:rsid w:val="009C1FBB"/>
    <w:rsid w:val="009F61E8"/>
    <w:rsid w:val="00A01079"/>
    <w:rsid w:val="00A124E8"/>
    <w:rsid w:val="00A25416"/>
    <w:rsid w:val="00A868C4"/>
    <w:rsid w:val="00AB417A"/>
    <w:rsid w:val="00C11D65"/>
    <w:rsid w:val="00C53086"/>
    <w:rsid w:val="00CA7F3D"/>
    <w:rsid w:val="00CD6171"/>
    <w:rsid w:val="00D24D86"/>
    <w:rsid w:val="00D349A9"/>
    <w:rsid w:val="00E15481"/>
    <w:rsid w:val="00E850AC"/>
    <w:rsid w:val="00ED78A1"/>
    <w:rsid w:val="00F271F0"/>
    <w:rsid w:val="00F5003F"/>
    <w:rsid w:val="00F5702B"/>
    <w:rsid w:val="06DE3920"/>
    <w:rsid w:val="26F83C79"/>
    <w:rsid w:val="2ABA427C"/>
    <w:rsid w:val="3517211C"/>
    <w:rsid w:val="66117CF2"/>
    <w:rsid w:val="6FB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uiPriority="99" w:name="index 7"/>
    <w:lsdException w:qFormat="1" w:uiPriority="99" w:name="index 8"/>
    <w:lsdException w:qFormat="1"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qFormat="1" w:uiPriority="39" w:name="toc 5"/>
    <w:lsdException w:uiPriority="39" w:name="toc 6"/>
    <w:lsdException w:qFormat="1" w:uiPriority="39" w:name="toc 7"/>
    <w:lsdException w:qFormat="1" w:uiPriority="39" w:name="toc 8"/>
    <w:lsdException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qFormat="1" w:uiPriority="99" w:name="envelope address"/>
    <w:lsdException w:qFormat="1"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uiPriority="99" w:name="List Continue 2"/>
    <w:lsdException w:uiPriority="99" w:name="List Continue 3"/>
    <w:lsdException w:uiPriority="99" w:name="List Continue 4"/>
    <w:lsdException w:qFormat="1" w:uiPriority="99" w:name="List Continue 5"/>
    <w:lsdException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uiPriority="99" w:name="Body Text First Indent"/>
    <w:lsdException w:uiPriority="99" w:name="Body Text First Indent 2"/>
    <w:lsdException w:qFormat="1"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uiPriority="99" w:name="HTML Cite"/>
    <w:lsdException w:qFormat="1" w:uiPriority="99" w:name="HTML Code"/>
    <w:lsdException w:qFormat="1" w:uiPriority="99" w:name="HTML Definition"/>
    <w:lsdException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qFormat="1" w:uiPriority="99" w:name="Table Elegant"/>
    <w:lsdException w:uiPriority="99" w:name="Table Professional"/>
    <w:lsdException w:qFormat="1"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qFormat="1"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5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4">
    <w:name w:val="heading 2"/>
    <w:basedOn w:val="1"/>
    <w:next w:val="1"/>
    <w:link w:val="25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25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260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261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262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263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264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265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0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72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299"/>
    <w:semiHidden/>
    <w:unhideWhenUsed/>
    <w:qFormat/>
    <w:uiPriority w:val="99"/>
    <w:pPr>
      <w:jc w:val="center"/>
    </w:pPr>
  </w:style>
  <w:style w:type="paragraph" w:styleId="17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semiHidden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270"/>
    <w:semiHidden/>
    <w:unhideWhenUsed/>
    <w:qFormat/>
    <w:uiPriority w:val="99"/>
  </w:style>
  <w:style w:type="paragraph" w:styleId="20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23">
    <w:name w:val="index 5"/>
    <w:basedOn w:val="1"/>
    <w:next w:val="1"/>
    <w:semiHidden/>
    <w:unhideWhenUsed/>
    <w:qFormat/>
    <w:uiPriority w:val="99"/>
    <w:pPr>
      <w:ind w:left="800" w:leftChars="800"/>
    </w:pPr>
  </w:style>
  <w:style w:type="paragraph" w:styleId="24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28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eastAsia="宋体" w:asciiTheme="majorHAnsi" w:hAnsiTheme="majorHAnsi" w:cstheme="majorBidi"/>
      <w:sz w:val="24"/>
      <w:szCs w:val="24"/>
    </w:rPr>
  </w:style>
  <w:style w:type="paragraph" w:styleId="28">
    <w:name w:val="annotation text"/>
    <w:basedOn w:val="1"/>
    <w:link w:val="278"/>
    <w:semiHidden/>
    <w:unhideWhenUsed/>
    <w:qFormat/>
    <w:uiPriority w:val="99"/>
    <w:pPr>
      <w:jc w:val="left"/>
    </w:pPr>
  </w:style>
  <w:style w:type="paragraph" w:styleId="29">
    <w:name w:val="index 6"/>
    <w:basedOn w:val="1"/>
    <w:next w:val="1"/>
    <w:semiHidden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268"/>
    <w:semiHidden/>
    <w:unhideWhenUsed/>
    <w:qFormat/>
    <w:uiPriority w:val="99"/>
  </w:style>
  <w:style w:type="paragraph" w:styleId="31">
    <w:name w:val="Body Text 3"/>
    <w:basedOn w:val="1"/>
    <w:link w:val="296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273"/>
    <w:semiHidden/>
    <w:unhideWhenUsed/>
    <w:qFormat/>
    <w:uiPriority w:val="99"/>
    <w:pPr>
      <w:ind w:left="100" w:leftChars="2100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91"/>
    <w:semiHidden/>
    <w:unhideWhenUsed/>
    <w:qFormat/>
    <w:uiPriority w:val="99"/>
    <w:pPr>
      <w:spacing w:after="120"/>
    </w:pPr>
  </w:style>
  <w:style w:type="paragraph" w:styleId="35">
    <w:name w:val="Body Text Indent"/>
    <w:basedOn w:val="1"/>
    <w:link w:val="293"/>
    <w:semiHidden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54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269"/>
    <w:semiHidden/>
    <w:unhideWhenUsed/>
    <w:qFormat/>
    <w:uiPriority w:val="99"/>
    <w:rPr>
      <w:rFonts w:ascii="宋体" w:hAnsi="Courier New" w:eastAsia="宋体" w:cs="Courier New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281"/>
    <w:semiHidden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297"/>
    <w:semiHidden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284"/>
    <w:semiHidden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252"/>
    <w:semiHidden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2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unhideWhenUsed/>
    <w:qFormat/>
    <w:uiPriority w:val="99"/>
    <w:pPr>
      <w:snapToGrid w:val="0"/>
    </w:pPr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2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280"/>
    <w:semiHidden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semiHidden/>
    <w:unhideWhenUsed/>
    <w:uiPriority w:val="39"/>
  </w:style>
  <w:style w:type="paragraph" w:styleId="60">
    <w:name w:val="List Continue 4"/>
    <w:basedOn w:val="1"/>
    <w:semiHidden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semiHidden/>
    <w:unhideWhenUsed/>
    <w:uiPriority w:val="99"/>
  </w:style>
  <w:style w:type="paragraph" w:styleId="64">
    <w:name w:val="Subtitle"/>
    <w:basedOn w:val="1"/>
    <w:next w:val="1"/>
    <w:link w:val="271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2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semiHidden/>
    <w:unhideWhenUsed/>
    <w:uiPriority w:val="39"/>
    <w:pPr>
      <w:ind w:left="2100" w:leftChars="1000"/>
    </w:pPr>
  </w:style>
  <w:style w:type="paragraph" w:styleId="69">
    <w:name w:val="List 5"/>
    <w:basedOn w:val="1"/>
    <w:semiHidden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298"/>
    <w:semiHidden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uiPriority w:val="99"/>
    <w:pPr>
      <w:ind w:left="1200" w:leftChars="120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semiHidden/>
    <w:unhideWhenUsed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75">
    <w:name w:val="toc 9"/>
    <w:basedOn w:val="1"/>
    <w:next w:val="1"/>
    <w:semiHidden/>
    <w:unhideWhenUsed/>
    <w:uiPriority w:val="39"/>
    <w:pPr>
      <w:ind w:left="3360" w:leftChars="1600"/>
    </w:pPr>
  </w:style>
  <w:style w:type="paragraph" w:styleId="76">
    <w:name w:val="Body Text 2"/>
    <w:basedOn w:val="1"/>
    <w:link w:val="295"/>
    <w:semiHidden/>
    <w:unhideWhenUsed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semiHidden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287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25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semiHidden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semiHidden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25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279"/>
    <w:semiHidden/>
    <w:unhideWhenUsed/>
    <w:uiPriority w:val="99"/>
    <w:rPr>
      <w:b/>
      <w:bCs/>
    </w:rPr>
  </w:style>
  <w:style w:type="paragraph" w:styleId="86">
    <w:name w:val="Body Text First Indent"/>
    <w:basedOn w:val="34"/>
    <w:link w:val="292"/>
    <w:semiHidden/>
    <w:unhideWhenUsed/>
    <w:uiPriority w:val="99"/>
    <w:pPr>
      <w:ind w:firstLine="420" w:firstLineChars="100"/>
    </w:pPr>
  </w:style>
  <w:style w:type="paragraph" w:styleId="87">
    <w:name w:val="Body Text First Indent 2"/>
    <w:basedOn w:val="35"/>
    <w:link w:val="294"/>
    <w:semiHidden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Light Shading"/>
    <w:basedOn w:val="88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3">
    <w:name w:val="Light Shading Accent 1"/>
    <w:basedOn w:val="88"/>
    <w:uiPriority w:val="60"/>
    <w:rPr>
      <w:color w:val="65291B" w:themeColor="accent1" w:themeShade="BF"/>
    </w:rPr>
    <w:tblPr>
      <w:tblBorders>
        <w:top w:val="single" w:color="873624" w:themeColor="accent1" w:sz="8" w:space="0"/>
        <w:bottom w:val="single" w:color="87362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73624" w:themeColor="accent1" w:sz="8" w:space="0"/>
          <w:left w:val="nil"/>
          <w:bottom w:val="single" w:color="87362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73624" w:themeColor="accent1" w:sz="8" w:space="0"/>
          <w:left w:val="nil"/>
          <w:bottom w:val="single" w:color="87362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</w:style>
  <w:style w:type="table" w:styleId="134">
    <w:name w:val="Light Shading Accent 2"/>
    <w:basedOn w:val="88"/>
    <w:uiPriority w:val="60"/>
    <w:rPr>
      <w:color w:val="A36520" w:themeColor="accent2" w:themeShade="BF"/>
    </w:rPr>
    <w:tblPr>
      <w:tblBorders>
        <w:top w:val="single" w:color="D6862D" w:themeColor="accent2" w:sz="8" w:space="0"/>
        <w:bottom w:val="single" w:color="D6862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6862D" w:themeColor="accent2" w:sz="8" w:space="0"/>
          <w:left w:val="nil"/>
          <w:bottom w:val="single" w:color="D6862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6862D" w:themeColor="accent2" w:sz="8" w:space="0"/>
          <w:left w:val="nil"/>
          <w:bottom w:val="single" w:color="D6862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1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1CB" w:themeFill="accent2" w:themeFillTint="3F"/>
      </w:tcPr>
    </w:tblStylePr>
  </w:style>
  <w:style w:type="table" w:styleId="135">
    <w:name w:val="Light Shading Accent 3"/>
    <w:basedOn w:val="88"/>
    <w:uiPriority w:val="60"/>
    <w:rPr>
      <w:color w:val="A49428" w:themeColor="accent3" w:themeShade="BF"/>
    </w:rPr>
    <w:tblPr>
      <w:tblBorders>
        <w:top w:val="single" w:color="D0BE40" w:themeColor="accent3" w:sz="8" w:space="0"/>
        <w:bottom w:val="single" w:color="D0BE4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BE40" w:themeColor="accent3" w:sz="8" w:space="0"/>
          <w:left w:val="nil"/>
          <w:bottom w:val="single" w:color="D0BE4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BE40" w:themeColor="accent3" w:sz="8" w:space="0"/>
          <w:left w:val="nil"/>
          <w:bottom w:val="single" w:color="D0BE4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</w:style>
  <w:style w:type="table" w:styleId="136">
    <w:name w:val="Light Shading Accent 4"/>
    <w:basedOn w:val="88"/>
    <w:uiPriority w:val="60"/>
    <w:rPr>
      <w:color w:val="655F51" w:themeColor="accent4" w:themeShade="BF"/>
    </w:rPr>
    <w:tblPr>
      <w:tblBorders>
        <w:top w:val="single" w:color="877F6C" w:themeColor="accent4" w:sz="8" w:space="0"/>
        <w:bottom w:val="single" w:color="877F6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77F6C" w:themeColor="accent4" w:sz="8" w:space="0"/>
          <w:left w:val="nil"/>
          <w:bottom w:val="single" w:color="877F6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77F6C" w:themeColor="accent4" w:sz="8" w:space="0"/>
          <w:left w:val="nil"/>
          <w:bottom w:val="single" w:color="877F6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</w:style>
  <w:style w:type="table" w:styleId="137">
    <w:name w:val="Light Shading Accent 5"/>
    <w:basedOn w:val="88"/>
    <w:uiPriority w:val="60"/>
    <w:rPr>
      <w:color w:val="711907" w:themeColor="accent5" w:themeShade="BF"/>
    </w:rPr>
    <w:tblPr>
      <w:tblBorders>
        <w:top w:val="single" w:color="972109" w:themeColor="accent5" w:sz="8" w:space="0"/>
        <w:bottom w:val="single" w:color="97210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72109" w:themeColor="accent5" w:sz="8" w:space="0"/>
          <w:left w:val="nil"/>
          <w:bottom w:val="single" w:color="97210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72109" w:themeColor="accent5" w:sz="8" w:space="0"/>
          <w:left w:val="nil"/>
          <w:bottom w:val="single" w:color="97210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</w:style>
  <w:style w:type="table" w:styleId="138">
    <w:name w:val="Light Shading Accent 6"/>
    <w:basedOn w:val="88"/>
    <w:uiPriority w:val="60"/>
    <w:rPr>
      <w:color w:val="889465" w:themeColor="accent6" w:themeShade="BF"/>
    </w:rPr>
    <w:tblPr>
      <w:tblBorders>
        <w:top w:val="single" w:color="AEB795" w:themeColor="accent6" w:sz="8" w:space="0"/>
        <w:bottom w:val="single" w:color="AEB795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EB795" w:themeColor="accent6" w:sz="8" w:space="0"/>
          <w:left w:val="nil"/>
          <w:bottom w:val="single" w:color="AEB79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EB795" w:themeColor="accent6" w:sz="8" w:space="0"/>
          <w:left w:val="nil"/>
          <w:bottom w:val="single" w:color="AEB79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E4" w:themeFill="accent6" w:themeFillTint="3F"/>
      </w:tcPr>
    </w:tblStylePr>
  </w:style>
  <w:style w:type="table" w:styleId="139">
    <w:name w:val="Light List"/>
    <w:basedOn w:val="88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0">
    <w:name w:val="Light List Accent 1"/>
    <w:basedOn w:val="88"/>
    <w:uiPriority w:val="61"/>
    <w:tblPr>
      <w:tblBorders>
        <w:top w:val="single" w:color="873624" w:themeColor="accent1" w:sz="8" w:space="0"/>
        <w:left w:val="single" w:color="873624" w:themeColor="accent1" w:sz="8" w:space="0"/>
        <w:bottom w:val="single" w:color="873624" w:themeColor="accent1" w:sz="8" w:space="0"/>
        <w:right w:val="single" w:color="87362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3624" w:themeColor="accent1" w:sz="6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</w:tcBorders>
      </w:tcPr>
    </w:tblStylePr>
    <w:tblStylePr w:type="band1Horz"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</w:tcBorders>
      </w:tcPr>
    </w:tblStylePr>
  </w:style>
  <w:style w:type="table" w:styleId="141">
    <w:name w:val="Light List Accent 2"/>
    <w:basedOn w:val="88"/>
    <w:uiPriority w:val="61"/>
    <w:tblPr>
      <w:tblBorders>
        <w:top w:val="single" w:color="D6862D" w:themeColor="accent2" w:sz="8" w:space="0"/>
        <w:left w:val="single" w:color="D6862D" w:themeColor="accent2" w:sz="8" w:space="0"/>
        <w:bottom w:val="single" w:color="D6862D" w:themeColor="accent2" w:sz="8" w:space="0"/>
        <w:right w:val="single" w:color="D6862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6862D" w:themeColor="accent2" w:sz="6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</w:tcBorders>
      </w:tcPr>
    </w:tblStylePr>
    <w:tblStylePr w:type="band1Horz"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</w:tcBorders>
      </w:tcPr>
    </w:tblStylePr>
  </w:style>
  <w:style w:type="table" w:styleId="142">
    <w:name w:val="Light List Accent 3"/>
    <w:basedOn w:val="88"/>
    <w:uiPriority w:val="61"/>
    <w:tblPr>
      <w:tblBorders>
        <w:top w:val="single" w:color="D0BE40" w:themeColor="accent3" w:sz="8" w:space="0"/>
        <w:left w:val="single" w:color="D0BE40" w:themeColor="accent3" w:sz="8" w:space="0"/>
        <w:bottom w:val="single" w:color="D0BE40" w:themeColor="accent3" w:sz="8" w:space="0"/>
        <w:right w:val="single" w:color="D0BE4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BE40" w:themeColor="accent3" w:sz="6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</w:tcBorders>
      </w:tcPr>
    </w:tblStylePr>
    <w:tblStylePr w:type="band1Horz"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</w:tcBorders>
      </w:tcPr>
    </w:tblStylePr>
  </w:style>
  <w:style w:type="table" w:styleId="143">
    <w:name w:val="Light List Accent 4"/>
    <w:basedOn w:val="88"/>
    <w:uiPriority w:val="61"/>
    <w:tblPr>
      <w:tblBorders>
        <w:top w:val="single" w:color="877F6C" w:themeColor="accent4" w:sz="8" w:space="0"/>
        <w:left w:val="single" w:color="877F6C" w:themeColor="accent4" w:sz="8" w:space="0"/>
        <w:bottom w:val="single" w:color="877F6C" w:themeColor="accent4" w:sz="8" w:space="0"/>
        <w:right w:val="single" w:color="877F6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7F6C" w:themeColor="accent4" w:sz="6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</w:tcBorders>
      </w:tcPr>
    </w:tblStylePr>
    <w:tblStylePr w:type="band1Horz"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</w:tcBorders>
      </w:tcPr>
    </w:tblStylePr>
  </w:style>
  <w:style w:type="table" w:styleId="144">
    <w:name w:val="Light List Accent 5"/>
    <w:basedOn w:val="88"/>
    <w:uiPriority w:val="61"/>
    <w:tblPr>
      <w:tblBorders>
        <w:top w:val="single" w:color="972109" w:themeColor="accent5" w:sz="8" w:space="0"/>
        <w:left w:val="single" w:color="972109" w:themeColor="accent5" w:sz="8" w:space="0"/>
        <w:bottom w:val="single" w:color="972109" w:themeColor="accent5" w:sz="8" w:space="0"/>
        <w:right w:val="single" w:color="97210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2109" w:themeColor="accent5" w:sz="6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</w:tcBorders>
      </w:tcPr>
    </w:tblStylePr>
    <w:tblStylePr w:type="band1Horz"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</w:tcBorders>
      </w:tcPr>
    </w:tblStylePr>
  </w:style>
  <w:style w:type="table" w:styleId="145">
    <w:name w:val="Light List Accent 6"/>
    <w:basedOn w:val="88"/>
    <w:uiPriority w:val="61"/>
    <w:tblPr>
      <w:tblBorders>
        <w:top w:val="single" w:color="AEB795" w:themeColor="accent6" w:sz="8" w:space="0"/>
        <w:left w:val="single" w:color="AEB795" w:themeColor="accent6" w:sz="8" w:space="0"/>
        <w:bottom w:val="single" w:color="AEB795" w:themeColor="accent6" w:sz="8" w:space="0"/>
        <w:right w:val="single" w:color="AEB795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EB795" w:themeColor="accent6" w:sz="6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</w:tcBorders>
      </w:tcPr>
    </w:tblStylePr>
    <w:tblStylePr w:type="band1Horz"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</w:tcBorders>
      </w:tcPr>
    </w:tblStylePr>
  </w:style>
  <w:style w:type="table" w:styleId="146">
    <w:name w:val="Light Grid"/>
    <w:basedOn w:val="88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7">
    <w:name w:val="Light Grid Accent 1"/>
    <w:basedOn w:val="88"/>
    <w:uiPriority w:val="62"/>
    <w:tblPr>
      <w:tblBorders>
        <w:top w:val="single" w:color="873624" w:themeColor="accent1" w:sz="8" w:space="0"/>
        <w:left w:val="single" w:color="873624" w:themeColor="accent1" w:sz="8" w:space="0"/>
        <w:bottom w:val="single" w:color="873624" w:themeColor="accent1" w:sz="8" w:space="0"/>
        <w:right w:val="single" w:color="873624" w:themeColor="accent1" w:sz="8" w:space="0"/>
        <w:insideH w:val="single" w:color="873624" w:themeColor="accent1" w:sz="8" w:space="0"/>
        <w:insideV w:val="single" w:color="87362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18" w:space="0"/>
          <w:right w:val="single" w:color="87362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73624" w:themeColor="accent1" w:sz="6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</w:tcBorders>
      </w:tcPr>
    </w:tblStylePr>
    <w:tblStylePr w:type="band1Vert"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  <w:insideV w:val="single" w:sz="8" w:space="0"/>
        </w:tcBorders>
        <w:shd w:val="clear" w:color="auto" w:fill="EDC5BC" w:themeFill="accent1" w:themeFillTint="3F"/>
      </w:tcPr>
    </w:tblStylePr>
    <w:tblStylePr w:type="band2Horz">
      <w:tblPr/>
      <w:tcPr>
        <w:tcBorders>
          <w:top w:val="single" w:color="873624" w:themeColor="accent1" w:sz="8" w:space="0"/>
          <w:left w:val="single" w:color="873624" w:themeColor="accent1" w:sz="8" w:space="0"/>
          <w:bottom w:val="single" w:color="873624" w:themeColor="accent1" w:sz="8" w:space="0"/>
          <w:right w:val="single" w:color="873624" w:themeColor="accent1" w:sz="8" w:space="0"/>
          <w:insideV w:val="single" w:sz="8" w:space="0"/>
        </w:tcBorders>
      </w:tcPr>
    </w:tblStylePr>
  </w:style>
  <w:style w:type="table" w:styleId="148">
    <w:name w:val="Light Grid Accent 2"/>
    <w:basedOn w:val="88"/>
    <w:uiPriority w:val="62"/>
    <w:tblPr>
      <w:tblBorders>
        <w:top w:val="single" w:color="D6862D" w:themeColor="accent2" w:sz="8" w:space="0"/>
        <w:left w:val="single" w:color="D6862D" w:themeColor="accent2" w:sz="8" w:space="0"/>
        <w:bottom w:val="single" w:color="D6862D" w:themeColor="accent2" w:sz="8" w:space="0"/>
        <w:right w:val="single" w:color="D6862D" w:themeColor="accent2" w:sz="8" w:space="0"/>
        <w:insideH w:val="single" w:color="D6862D" w:themeColor="accent2" w:sz="8" w:space="0"/>
        <w:insideV w:val="single" w:color="D6862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18" w:space="0"/>
          <w:right w:val="single" w:color="D6862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6862D" w:themeColor="accent2" w:sz="6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</w:tcBorders>
      </w:tcPr>
    </w:tblStylePr>
    <w:tblStylePr w:type="band1Vert"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</w:tcBorders>
        <w:shd w:val="clear" w:color="auto" w:fill="F4E1CB" w:themeFill="accent2" w:themeFillTint="3F"/>
      </w:tcPr>
    </w:tblStylePr>
    <w:tblStylePr w:type="band1Horz"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  <w:insideV w:val="single" w:sz="8" w:space="0"/>
        </w:tcBorders>
        <w:shd w:val="clear" w:color="auto" w:fill="F4E1CB" w:themeFill="accent2" w:themeFillTint="3F"/>
      </w:tcPr>
    </w:tblStylePr>
    <w:tblStylePr w:type="band2Horz">
      <w:tblPr/>
      <w:tcPr>
        <w:tcBorders>
          <w:top w:val="single" w:color="D6862D" w:themeColor="accent2" w:sz="8" w:space="0"/>
          <w:left w:val="single" w:color="D6862D" w:themeColor="accent2" w:sz="8" w:space="0"/>
          <w:bottom w:val="single" w:color="D6862D" w:themeColor="accent2" w:sz="8" w:space="0"/>
          <w:right w:val="single" w:color="D6862D" w:themeColor="accent2" w:sz="8" w:space="0"/>
          <w:insideV w:val="single" w:sz="8" w:space="0"/>
        </w:tcBorders>
      </w:tcPr>
    </w:tblStylePr>
  </w:style>
  <w:style w:type="table" w:styleId="149">
    <w:name w:val="Light Grid Accent 3"/>
    <w:basedOn w:val="88"/>
    <w:uiPriority w:val="62"/>
    <w:tblPr>
      <w:tblBorders>
        <w:top w:val="single" w:color="D0BE40" w:themeColor="accent3" w:sz="8" w:space="0"/>
        <w:left w:val="single" w:color="D0BE40" w:themeColor="accent3" w:sz="8" w:space="0"/>
        <w:bottom w:val="single" w:color="D0BE40" w:themeColor="accent3" w:sz="8" w:space="0"/>
        <w:right w:val="single" w:color="D0BE40" w:themeColor="accent3" w:sz="8" w:space="0"/>
        <w:insideH w:val="single" w:color="D0BE40" w:themeColor="accent3" w:sz="8" w:space="0"/>
        <w:insideV w:val="single" w:color="D0BE4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18" w:space="0"/>
          <w:right w:val="single" w:color="D0BE40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BE40" w:themeColor="accent3" w:sz="6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</w:tcBorders>
      </w:tcPr>
    </w:tblStylePr>
    <w:tblStylePr w:type="band1Vert"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  <w:insideV w:val="single" w:sz="8" w:space="0"/>
        </w:tcBorders>
        <w:shd w:val="clear" w:color="auto" w:fill="F3EECF" w:themeFill="accent3" w:themeFillTint="3F"/>
      </w:tcPr>
    </w:tblStylePr>
    <w:tblStylePr w:type="band2Horz">
      <w:tblPr/>
      <w:tcPr>
        <w:tcBorders>
          <w:top w:val="single" w:color="D0BE40" w:themeColor="accent3" w:sz="8" w:space="0"/>
          <w:left w:val="single" w:color="D0BE40" w:themeColor="accent3" w:sz="8" w:space="0"/>
          <w:bottom w:val="single" w:color="D0BE40" w:themeColor="accent3" w:sz="8" w:space="0"/>
          <w:right w:val="single" w:color="D0BE40" w:themeColor="accent3" w:sz="8" w:space="0"/>
          <w:insideV w:val="single" w:sz="8" w:space="0"/>
        </w:tcBorders>
      </w:tcPr>
    </w:tblStylePr>
  </w:style>
  <w:style w:type="table" w:styleId="150">
    <w:name w:val="Light Grid Accent 4"/>
    <w:basedOn w:val="88"/>
    <w:qFormat/>
    <w:uiPriority w:val="62"/>
    <w:tblPr>
      <w:tblBorders>
        <w:top w:val="single" w:color="877F6C" w:themeColor="accent4" w:sz="8" w:space="0"/>
        <w:left w:val="single" w:color="877F6C" w:themeColor="accent4" w:sz="8" w:space="0"/>
        <w:bottom w:val="single" w:color="877F6C" w:themeColor="accent4" w:sz="8" w:space="0"/>
        <w:right w:val="single" w:color="877F6C" w:themeColor="accent4" w:sz="8" w:space="0"/>
        <w:insideH w:val="single" w:color="877F6C" w:themeColor="accent4" w:sz="8" w:space="0"/>
        <w:insideV w:val="single" w:color="877F6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18" w:space="0"/>
          <w:right w:val="single" w:color="877F6C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77F6C" w:themeColor="accent4" w:sz="6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</w:tcBorders>
      </w:tcPr>
    </w:tblStylePr>
    <w:tblStylePr w:type="band1Vert"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  <w:insideV w:val="single" w:sz="8" w:space="0"/>
        </w:tcBorders>
        <w:shd w:val="clear" w:color="auto" w:fill="E1DFDA" w:themeFill="accent4" w:themeFillTint="3F"/>
      </w:tcPr>
    </w:tblStylePr>
    <w:tblStylePr w:type="band2Horz">
      <w:tblPr/>
      <w:tcPr>
        <w:tcBorders>
          <w:top w:val="single" w:color="877F6C" w:themeColor="accent4" w:sz="8" w:space="0"/>
          <w:left w:val="single" w:color="877F6C" w:themeColor="accent4" w:sz="8" w:space="0"/>
          <w:bottom w:val="single" w:color="877F6C" w:themeColor="accent4" w:sz="8" w:space="0"/>
          <w:right w:val="single" w:color="877F6C" w:themeColor="accent4" w:sz="8" w:space="0"/>
          <w:insideV w:val="single" w:sz="8" w:space="0"/>
        </w:tcBorders>
      </w:tcPr>
    </w:tblStylePr>
  </w:style>
  <w:style w:type="table" w:styleId="151">
    <w:name w:val="Light Grid Accent 5"/>
    <w:basedOn w:val="88"/>
    <w:uiPriority w:val="62"/>
    <w:tblPr>
      <w:tblBorders>
        <w:top w:val="single" w:color="972109" w:themeColor="accent5" w:sz="8" w:space="0"/>
        <w:left w:val="single" w:color="972109" w:themeColor="accent5" w:sz="8" w:space="0"/>
        <w:bottom w:val="single" w:color="972109" w:themeColor="accent5" w:sz="8" w:space="0"/>
        <w:right w:val="single" w:color="972109" w:themeColor="accent5" w:sz="8" w:space="0"/>
        <w:insideH w:val="single" w:color="972109" w:themeColor="accent5" w:sz="8" w:space="0"/>
        <w:insideV w:val="single" w:color="97210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18" w:space="0"/>
          <w:right w:val="single" w:color="972109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72109" w:themeColor="accent5" w:sz="6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</w:tcBorders>
      </w:tcPr>
    </w:tblStylePr>
    <w:tblStylePr w:type="band1Vert"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  <w:insideV w:val="single" w:sz="8" w:space="0"/>
        </w:tcBorders>
        <w:shd w:val="clear" w:color="auto" w:fill="FABAAD" w:themeFill="accent5" w:themeFillTint="3F"/>
      </w:tcPr>
    </w:tblStylePr>
    <w:tblStylePr w:type="band2Horz">
      <w:tblPr/>
      <w:tcPr>
        <w:tcBorders>
          <w:top w:val="single" w:color="972109" w:themeColor="accent5" w:sz="8" w:space="0"/>
          <w:left w:val="single" w:color="972109" w:themeColor="accent5" w:sz="8" w:space="0"/>
          <w:bottom w:val="single" w:color="972109" w:themeColor="accent5" w:sz="8" w:space="0"/>
          <w:right w:val="single" w:color="972109" w:themeColor="accent5" w:sz="8" w:space="0"/>
          <w:insideV w:val="single" w:sz="8" w:space="0"/>
        </w:tcBorders>
      </w:tcPr>
    </w:tblStylePr>
  </w:style>
  <w:style w:type="table" w:styleId="152">
    <w:name w:val="Light Grid Accent 6"/>
    <w:basedOn w:val="88"/>
    <w:uiPriority w:val="62"/>
    <w:tblPr>
      <w:tblBorders>
        <w:top w:val="single" w:color="AEB795" w:themeColor="accent6" w:sz="8" w:space="0"/>
        <w:left w:val="single" w:color="AEB795" w:themeColor="accent6" w:sz="8" w:space="0"/>
        <w:bottom w:val="single" w:color="AEB795" w:themeColor="accent6" w:sz="8" w:space="0"/>
        <w:right w:val="single" w:color="AEB795" w:themeColor="accent6" w:sz="8" w:space="0"/>
        <w:insideH w:val="single" w:color="AEB795" w:themeColor="accent6" w:sz="8" w:space="0"/>
        <w:insideV w:val="single" w:color="AEB795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18" w:space="0"/>
          <w:right w:val="single" w:color="AEB795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EB795" w:themeColor="accent6" w:sz="6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</w:tcBorders>
      </w:tcPr>
    </w:tblStylePr>
    <w:tblStylePr w:type="band1Vert"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</w:tcBorders>
        <w:shd w:val="clear" w:color="auto" w:fill="EAEDE4" w:themeFill="accent6" w:themeFillTint="3F"/>
      </w:tcPr>
    </w:tblStylePr>
    <w:tblStylePr w:type="band1Horz"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  <w:insideV w:val="single" w:sz="8" w:space="0"/>
        </w:tcBorders>
        <w:shd w:val="clear" w:color="auto" w:fill="EAEDE4" w:themeFill="accent6" w:themeFillTint="3F"/>
      </w:tcPr>
    </w:tblStylePr>
    <w:tblStylePr w:type="band2Horz">
      <w:tblPr/>
      <w:tcPr>
        <w:tcBorders>
          <w:top w:val="single" w:color="AEB795" w:themeColor="accent6" w:sz="8" w:space="0"/>
          <w:left w:val="single" w:color="AEB795" w:themeColor="accent6" w:sz="8" w:space="0"/>
          <w:bottom w:val="single" w:color="AEB795" w:themeColor="accent6" w:sz="8" w:space="0"/>
          <w:right w:val="single" w:color="AEB795" w:themeColor="accent6" w:sz="8" w:space="0"/>
          <w:insideV w:val="single" w:sz="8" w:space="0"/>
        </w:tcBorders>
      </w:tcPr>
    </w:tblStylePr>
  </w:style>
  <w:style w:type="table" w:styleId="153">
    <w:name w:val="Medium Shading 1"/>
    <w:basedOn w:val="88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4">
    <w:name w:val="Medium Shading 1 Accent 1"/>
    <w:basedOn w:val="88"/>
    <w:uiPriority w:val="63"/>
    <w:tblPr>
      <w:tblBorders>
        <w:top w:val="single" w:color="C95136" w:themeColor="accent1" w:themeTint="BF" w:sz="8" w:space="0"/>
        <w:left w:val="single" w:color="C95136" w:themeColor="accent1" w:themeTint="BF" w:sz="8" w:space="0"/>
        <w:bottom w:val="single" w:color="C95136" w:themeColor="accent1" w:themeTint="BF" w:sz="8" w:space="0"/>
        <w:right w:val="single" w:color="C95136" w:themeColor="accent1" w:themeTint="BF" w:sz="8" w:space="0"/>
        <w:insideH w:val="single" w:color="C9513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95136" w:themeColor="accent1" w:themeTint="BF" w:sz="8" w:space="0"/>
          <w:left w:val="single" w:color="C95136" w:themeColor="accent1" w:themeTint="BF" w:sz="8" w:space="0"/>
          <w:bottom w:val="single" w:color="C95136" w:themeColor="accent1" w:themeTint="BF" w:sz="8" w:space="0"/>
          <w:right w:val="single" w:color="C95136" w:themeColor="accent1" w:themeTint="BF" w:sz="8" w:space="0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95136" w:themeColor="accent1" w:themeTint="BF" w:sz="6" w:space="0"/>
          <w:left w:val="single" w:color="C95136" w:themeColor="accent1" w:themeTint="BF" w:sz="8" w:space="0"/>
          <w:bottom w:val="single" w:color="C95136" w:themeColor="accent1" w:themeTint="BF" w:sz="8" w:space="0"/>
          <w:right w:val="single" w:color="C9513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2"/>
    <w:basedOn w:val="88"/>
    <w:uiPriority w:val="63"/>
    <w:tblPr>
      <w:tblBorders>
        <w:top w:val="single" w:color="E0A461" w:themeColor="accent2" w:themeTint="BF" w:sz="8" w:space="0"/>
        <w:left w:val="single" w:color="E0A461" w:themeColor="accent2" w:themeTint="BF" w:sz="8" w:space="0"/>
        <w:bottom w:val="single" w:color="E0A461" w:themeColor="accent2" w:themeTint="BF" w:sz="8" w:space="0"/>
        <w:right w:val="single" w:color="E0A461" w:themeColor="accent2" w:themeTint="BF" w:sz="8" w:space="0"/>
        <w:insideH w:val="single" w:color="E0A46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0A461" w:themeColor="accent2" w:themeTint="BF" w:sz="8" w:space="0"/>
          <w:left w:val="single" w:color="E0A461" w:themeColor="accent2" w:themeTint="BF" w:sz="8" w:space="0"/>
          <w:bottom w:val="single" w:color="E0A461" w:themeColor="accent2" w:themeTint="BF" w:sz="8" w:space="0"/>
          <w:right w:val="single" w:color="E0A461" w:themeColor="accent2" w:themeTint="BF" w:sz="8" w:space="0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0A461" w:themeColor="accent2" w:themeTint="BF" w:sz="6" w:space="0"/>
          <w:left w:val="single" w:color="E0A461" w:themeColor="accent2" w:themeTint="BF" w:sz="8" w:space="0"/>
          <w:bottom w:val="single" w:color="E0A461" w:themeColor="accent2" w:themeTint="BF" w:sz="8" w:space="0"/>
          <w:right w:val="single" w:color="E0A46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1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1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3"/>
    <w:basedOn w:val="88"/>
    <w:uiPriority w:val="63"/>
    <w:tblPr>
      <w:tblBorders>
        <w:top w:val="single" w:color="DBCE6F" w:themeColor="accent3" w:themeTint="BF" w:sz="8" w:space="0"/>
        <w:left w:val="single" w:color="DBCE6F" w:themeColor="accent3" w:themeTint="BF" w:sz="8" w:space="0"/>
        <w:bottom w:val="single" w:color="DBCE6F" w:themeColor="accent3" w:themeTint="BF" w:sz="8" w:space="0"/>
        <w:right w:val="single" w:color="DBCE6F" w:themeColor="accent3" w:themeTint="BF" w:sz="8" w:space="0"/>
        <w:insideH w:val="single" w:color="DBCE6F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BCE6F" w:themeColor="accent3" w:themeTint="BF" w:sz="8" w:space="0"/>
          <w:left w:val="single" w:color="DBCE6F" w:themeColor="accent3" w:themeTint="BF" w:sz="8" w:space="0"/>
          <w:bottom w:val="single" w:color="DBCE6F" w:themeColor="accent3" w:themeTint="BF" w:sz="8" w:space="0"/>
          <w:right w:val="single" w:color="DBCE6F" w:themeColor="accent3" w:themeTint="BF" w:sz="8" w:space="0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CE6F" w:themeColor="accent3" w:themeTint="BF" w:sz="6" w:space="0"/>
          <w:left w:val="single" w:color="DBCE6F" w:themeColor="accent3" w:themeTint="BF" w:sz="8" w:space="0"/>
          <w:bottom w:val="single" w:color="DBCE6F" w:themeColor="accent3" w:themeTint="BF" w:sz="8" w:space="0"/>
          <w:right w:val="single" w:color="DBCE6F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4"/>
    <w:basedOn w:val="88"/>
    <w:uiPriority w:val="63"/>
    <w:tblPr>
      <w:tblBorders>
        <w:top w:val="single" w:color="A69F8F" w:themeColor="accent4" w:themeTint="BF" w:sz="8" w:space="0"/>
        <w:left w:val="single" w:color="A69F8F" w:themeColor="accent4" w:themeTint="BF" w:sz="8" w:space="0"/>
        <w:bottom w:val="single" w:color="A69F8F" w:themeColor="accent4" w:themeTint="BF" w:sz="8" w:space="0"/>
        <w:right w:val="single" w:color="A69F8F" w:themeColor="accent4" w:themeTint="BF" w:sz="8" w:space="0"/>
        <w:insideH w:val="single" w:color="A69F8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69F8F" w:themeColor="accent4" w:themeTint="BF" w:sz="8" w:space="0"/>
          <w:left w:val="single" w:color="A69F8F" w:themeColor="accent4" w:themeTint="BF" w:sz="8" w:space="0"/>
          <w:bottom w:val="single" w:color="A69F8F" w:themeColor="accent4" w:themeTint="BF" w:sz="8" w:space="0"/>
          <w:right w:val="single" w:color="A69F8F" w:themeColor="accent4" w:themeTint="BF" w:sz="8" w:space="0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69F8F" w:themeColor="accent4" w:themeTint="BF" w:sz="6" w:space="0"/>
          <w:left w:val="single" w:color="A69F8F" w:themeColor="accent4" w:themeTint="BF" w:sz="8" w:space="0"/>
          <w:bottom w:val="single" w:color="A69F8F" w:themeColor="accent4" w:themeTint="BF" w:sz="8" w:space="0"/>
          <w:right w:val="single" w:color="A69F8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F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5"/>
    <w:basedOn w:val="88"/>
    <w:uiPriority w:val="63"/>
    <w:tblPr>
      <w:tblBorders>
        <w:top w:val="single" w:color="E9330D" w:themeColor="accent5" w:themeTint="BF" w:sz="8" w:space="0"/>
        <w:left w:val="single" w:color="E9330D" w:themeColor="accent5" w:themeTint="BF" w:sz="8" w:space="0"/>
        <w:bottom w:val="single" w:color="E9330D" w:themeColor="accent5" w:themeTint="BF" w:sz="8" w:space="0"/>
        <w:right w:val="single" w:color="E9330D" w:themeColor="accent5" w:themeTint="BF" w:sz="8" w:space="0"/>
        <w:insideH w:val="single" w:color="E9330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9330D" w:themeColor="accent5" w:themeTint="BF" w:sz="8" w:space="0"/>
          <w:left w:val="single" w:color="E9330D" w:themeColor="accent5" w:themeTint="BF" w:sz="8" w:space="0"/>
          <w:bottom w:val="single" w:color="E9330D" w:themeColor="accent5" w:themeTint="BF" w:sz="8" w:space="0"/>
          <w:right w:val="single" w:color="E9330D" w:themeColor="accent5" w:themeTint="BF" w:sz="8" w:space="0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330D" w:themeColor="accent5" w:themeTint="BF" w:sz="6" w:space="0"/>
          <w:left w:val="single" w:color="E9330D" w:themeColor="accent5" w:themeTint="BF" w:sz="8" w:space="0"/>
          <w:bottom w:val="single" w:color="E9330D" w:themeColor="accent5" w:themeTint="BF" w:sz="8" w:space="0"/>
          <w:right w:val="single" w:color="E9330D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AA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6"/>
    <w:basedOn w:val="88"/>
    <w:uiPriority w:val="63"/>
    <w:tblPr>
      <w:tblBorders>
        <w:top w:val="single" w:color="C2C9AF" w:themeColor="accent6" w:themeTint="BF" w:sz="8" w:space="0"/>
        <w:left w:val="single" w:color="C2C9AF" w:themeColor="accent6" w:themeTint="BF" w:sz="8" w:space="0"/>
        <w:bottom w:val="single" w:color="C2C9AF" w:themeColor="accent6" w:themeTint="BF" w:sz="8" w:space="0"/>
        <w:right w:val="single" w:color="C2C9AF" w:themeColor="accent6" w:themeTint="BF" w:sz="8" w:space="0"/>
        <w:insideH w:val="single" w:color="C2C9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2C9AF" w:themeColor="accent6" w:themeTint="BF" w:sz="8" w:space="0"/>
          <w:left w:val="single" w:color="C2C9AF" w:themeColor="accent6" w:themeTint="BF" w:sz="8" w:space="0"/>
          <w:bottom w:val="single" w:color="C2C9AF" w:themeColor="accent6" w:themeTint="BF" w:sz="8" w:space="0"/>
          <w:right w:val="single" w:color="C2C9AF" w:themeColor="accent6" w:themeTint="BF" w:sz="8" w:space="0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2C9AF" w:themeColor="accent6" w:themeTint="BF" w:sz="6" w:space="0"/>
          <w:left w:val="single" w:color="C2C9AF" w:themeColor="accent6" w:themeTint="BF" w:sz="8" w:space="0"/>
          <w:bottom w:val="single" w:color="C2C9AF" w:themeColor="accent6" w:themeTint="BF" w:sz="8" w:space="0"/>
          <w:right w:val="single" w:color="C2C9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D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D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1">
    <w:name w:val="Medium Shading 2 Accent 1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3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4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5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6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Lis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8">
    <w:name w:val="Medium List 1 Accen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73624" w:themeColor="accent1" w:sz="8" w:space="0"/>
        <w:bottom w:val="single" w:color="87362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73624" w:themeColor="accent1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73624" w:themeColor="accent1" w:sz="8" w:space="0"/>
          <w:bottom w:val="single" w:color="87362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73624" w:themeColor="accent1" w:sz="8" w:space="0"/>
          <w:bottom w:val="single" w:color="873624" w:themeColor="accent1" w:sz="8" w:space="0"/>
        </w:tcBorders>
      </w:tc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shd w:val="clear" w:color="auto" w:fill="EDC5BC" w:themeFill="accent1" w:themeFillTint="3F"/>
      </w:tcPr>
    </w:tblStylePr>
  </w:style>
  <w:style w:type="table" w:styleId="169">
    <w:name w:val="Medium List 1 Accent 2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8" w:space="0"/>
        <w:bottom w:val="single" w:color="D6862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6862D" w:themeColor="accent2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D6862D" w:themeColor="accent2" w:sz="8" w:space="0"/>
          <w:bottom w:val="single" w:color="D6862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6862D" w:themeColor="accent2" w:sz="8" w:space="0"/>
          <w:bottom w:val="single" w:color="D6862D" w:themeColor="accent2" w:sz="8" w:space="0"/>
        </w:tcBorders>
      </w:tcPr>
    </w:tblStylePr>
    <w:tblStylePr w:type="band1Vert">
      <w:tblPr/>
      <w:tcPr>
        <w:shd w:val="clear" w:color="auto" w:fill="F4E1CB" w:themeFill="accent2" w:themeFillTint="3F"/>
      </w:tcPr>
    </w:tblStylePr>
    <w:tblStylePr w:type="band1Horz">
      <w:tblPr/>
      <w:tcPr>
        <w:shd w:val="clear" w:color="auto" w:fill="F4E1CB" w:themeFill="accent2" w:themeFillTint="3F"/>
      </w:tcPr>
    </w:tblStylePr>
  </w:style>
  <w:style w:type="table" w:styleId="170">
    <w:name w:val="Medium List 1 Accent 3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BE40" w:themeColor="accent3" w:sz="8" w:space="0"/>
        <w:bottom w:val="single" w:color="D0BE4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BE40" w:themeColor="accent3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D0BE40" w:themeColor="accent3" w:sz="8" w:space="0"/>
          <w:bottom w:val="single" w:color="D0BE4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BE40" w:themeColor="accent3" w:sz="8" w:space="0"/>
          <w:bottom w:val="single" w:color="D0BE40" w:themeColor="accent3" w:sz="8" w:space="0"/>
        </w:tcBorders>
      </w:tc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shd w:val="clear" w:color="auto" w:fill="F3EECF" w:themeFill="accent3" w:themeFillTint="3F"/>
      </w:tcPr>
    </w:tblStylePr>
  </w:style>
  <w:style w:type="table" w:styleId="171">
    <w:name w:val="Medium List 1 Accent 4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77F6C" w:themeColor="accent4" w:sz="8" w:space="0"/>
        <w:bottom w:val="single" w:color="877F6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77F6C" w:themeColor="accent4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77F6C" w:themeColor="accent4" w:sz="8" w:space="0"/>
          <w:bottom w:val="single" w:color="877F6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77F6C" w:themeColor="accent4" w:sz="8" w:space="0"/>
          <w:bottom w:val="single" w:color="877F6C" w:themeColor="accent4" w:sz="8" w:space="0"/>
        </w:tcBorders>
      </w:tc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shd w:val="clear" w:color="auto" w:fill="E1DFDA" w:themeFill="accent4" w:themeFillTint="3F"/>
      </w:tcPr>
    </w:tblStylePr>
  </w:style>
  <w:style w:type="table" w:styleId="172">
    <w:name w:val="Medium List 1 Accent 5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72109" w:themeColor="accent5" w:sz="8" w:space="0"/>
        <w:bottom w:val="single" w:color="97210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72109" w:themeColor="accent5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72109" w:themeColor="accent5" w:sz="8" w:space="0"/>
          <w:bottom w:val="single" w:color="97210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72109" w:themeColor="accent5" w:sz="8" w:space="0"/>
          <w:bottom w:val="single" w:color="972109" w:themeColor="accent5" w:sz="8" w:space="0"/>
        </w:tcBorders>
      </w:tc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shd w:val="clear" w:color="auto" w:fill="FABAAD" w:themeFill="accent5" w:themeFillTint="3F"/>
      </w:tcPr>
    </w:tblStylePr>
  </w:style>
  <w:style w:type="table" w:styleId="173">
    <w:name w:val="Medium List 1 Accent 6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EB795" w:themeColor="accent6" w:sz="8" w:space="0"/>
        <w:bottom w:val="single" w:color="AEB795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EB795" w:themeColor="accent6" w:sz="8" w:space="0"/>
        </w:tcBorders>
      </w:tcPr>
    </w:tblStylePr>
    <w:tblStylePr w:type="lastRow">
      <w:rPr>
        <w:b/>
        <w:bCs/>
        <w:color w:val="895D1D" w:themeColor="text2"/>
        <w14:textFill>
          <w14:solidFill>
            <w14:schemeClr w14:val="tx2"/>
          </w14:solidFill>
        </w14:textFill>
      </w:rPr>
      <w:tblPr/>
      <w:tcPr>
        <w:tcBorders>
          <w:top w:val="single" w:color="AEB795" w:themeColor="accent6" w:sz="8" w:space="0"/>
          <w:bottom w:val="single" w:color="AEB795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EB795" w:themeColor="accent6" w:sz="8" w:space="0"/>
          <w:bottom w:val="single" w:color="AEB795" w:themeColor="accent6" w:sz="8" w:space="0"/>
        </w:tcBorders>
      </w:tcPr>
    </w:tblStylePr>
    <w:tblStylePr w:type="band1Vert">
      <w:tblPr/>
      <w:tcPr>
        <w:shd w:val="clear" w:color="auto" w:fill="EAEDE4" w:themeFill="accent6" w:themeFillTint="3F"/>
      </w:tcPr>
    </w:tblStylePr>
    <w:tblStylePr w:type="band1Horz">
      <w:tblPr/>
      <w:tcPr>
        <w:shd w:val="clear" w:color="auto" w:fill="EAEDE4" w:themeFill="accent6" w:themeFillTint="3F"/>
      </w:tcPr>
    </w:tblStylePr>
  </w:style>
  <w:style w:type="table" w:styleId="174">
    <w:name w:val="Medium List 2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5">
    <w:name w:val="Medium List 2 Accent 1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73624" w:themeColor="accent1" w:sz="8" w:space="0"/>
        <w:left w:val="single" w:color="873624" w:themeColor="accent1" w:sz="8" w:space="0"/>
        <w:bottom w:val="single" w:color="873624" w:themeColor="accent1" w:sz="8" w:space="0"/>
        <w:right w:val="single" w:color="87362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7362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7362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7362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7362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2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8" w:space="0"/>
        <w:left w:val="single" w:color="D6862D" w:themeColor="accent2" w:sz="8" w:space="0"/>
        <w:bottom w:val="single" w:color="D6862D" w:themeColor="accent2" w:sz="8" w:space="0"/>
        <w:right w:val="single" w:color="D6862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6862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6862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6862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6862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1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1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3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BE40" w:themeColor="accent3" w:sz="8" w:space="0"/>
        <w:left w:val="single" w:color="D0BE40" w:themeColor="accent3" w:sz="8" w:space="0"/>
        <w:bottom w:val="single" w:color="D0BE40" w:themeColor="accent3" w:sz="8" w:space="0"/>
        <w:right w:val="single" w:color="D0BE4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BE4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0BE40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BE4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BE4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4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77F6C" w:themeColor="accent4" w:sz="8" w:space="0"/>
        <w:left w:val="single" w:color="877F6C" w:themeColor="accent4" w:sz="8" w:space="0"/>
        <w:bottom w:val="single" w:color="877F6C" w:themeColor="accent4" w:sz="8" w:space="0"/>
        <w:right w:val="single" w:color="877F6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77F6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77F6C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77F6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77F6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F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5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72109" w:themeColor="accent5" w:sz="8" w:space="0"/>
        <w:left w:val="single" w:color="972109" w:themeColor="accent5" w:sz="8" w:space="0"/>
        <w:bottom w:val="single" w:color="972109" w:themeColor="accent5" w:sz="8" w:space="0"/>
        <w:right w:val="single" w:color="97210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7210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7210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7210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7210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AA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6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EB795" w:themeColor="accent6" w:sz="8" w:space="0"/>
        <w:left w:val="single" w:color="AEB795" w:themeColor="accent6" w:sz="8" w:space="0"/>
        <w:bottom w:val="single" w:color="AEB795" w:themeColor="accent6" w:sz="8" w:space="0"/>
        <w:right w:val="single" w:color="AEB795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EB79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EB79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EB79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EB79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D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Grid 1"/>
    <w:basedOn w:val="88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Medium Grid 1 Accent 1"/>
    <w:basedOn w:val="88"/>
    <w:uiPriority w:val="67"/>
    <w:tblPr>
      <w:tblBorders>
        <w:top w:val="single" w:color="C95136" w:themeColor="accent1" w:themeTint="BF" w:sz="8" w:space="0"/>
        <w:left w:val="single" w:color="C95136" w:themeColor="accent1" w:themeTint="BF" w:sz="8" w:space="0"/>
        <w:bottom w:val="single" w:color="C95136" w:themeColor="accent1" w:themeTint="BF" w:sz="8" w:space="0"/>
        <w:right w:val="single" w:color="C95136" w:themeColor="accent1" w:themeTint="BF" w:sz="8" w:space="0"/>
        <w:insideH w:val="single" w:color="C95136" w:themeColor="accent1" w:themeTint="BF" w:sz="8" w:space="0"/>
        <w:insideV w:val="single" w:color="C95136" w:themeColor="accent1" w:themeTint="BF" w:sz="8" w:space="0"/>
      </w:tblBorders>
    </w:tblPr>
    <w:tcPr>
      <w:shd w:val="clear" w:color="auto" w:fill="EDC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9513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183">
    <w:name w:val="Medium Grid 1 Accent 2"/>
    <w:basedOn w:val="88"/>
    <w:uiPriority w:val="67"/>
    <w:tblPr>
      <w:tblBorders>
        <w:top w:val="single" w:color="E0A461" w:themeColor="accent2" w:themeTint="BF" w:sz="8" w:space="0"/>
        <w:left w:val="single" w:color="E0A461" w:themeColor="accent2" w:themeTint="BF" w:sz="8" w:space="0"/>
        <w:bottom w:val="single" w:color="E0A461" w:themeColor="accent2" w:themeTint="BF" w:sz="8" w:space="0"/>
        <w:right w:val="single" w:color="E0A461" w:themeColor="accent2" w:themeTint="BF" w:sz="8" w:space="0"/>
        <w:insideH w:val="single" w:color="E0A461" w:themeColor="accent2" w:themeTint="BF" w:sz="8" w:space="0"/>
        <w:insideV w:val="single" w:color="E0A461" w:themeColor="accent2" w:themeTint="BF" w:sz="8" w:space="0"/>
      </w:tblBorders>
    </w:tblPr>
    <w:tcPr>
      <w:shd w:val="clear" w:color="auto" w:fill="F4E1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0A46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184">
    <w:name w:val="Medium Grid 1 Accent 3"/>
    <w:basedOn w:val="88"/>
    <w:uiPriority w:val="67"/>
    <w:tblPr>
      <w:tblBorders>
        <w:top w:val="single" w:color="DBCE6F" w:themeColor="accent3" w:themeTint="BF" w:sz="8" w:space="0"/>
        <w:left w:val="single" w:color="DBCE6F" w:themeColor="accent3" w:themeTint="BF" w:sz="8" w:space="0"/>
        <w:bottom w:val="single" w:color="DBCE6F" w:themeColor="accent3" w:themeTint="BF" w:sz="8" w:space="0"/>
        <w:right w:val="single" w:color="DBCE6F" w:themeColor="accent3" w:themeTint="BF" w:sz="8" w:space="0"/>
        <w:insideH w:val="single" w:color="DBCE6F" w:themeColor="accent3" w:themeTint="BF" w:sz="8" w:space="0"/>
        <w:insideV w:val="single" w:color="DBCE6F" w:themeColor="accent3" w:themeTint="BF" w:sz="8" w:space="0"/>
      </w:tblBorders>
    </w:tblPr>
    <w:tcPr>
      <w:shd w:val="clear" w:color="auto" w:fill="F3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CE6F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185">
    <w:name w:val="Medium Grid 1 Accent 4"/>
    <w:basedOn w:val="88"/>
    <w:uiPriority w:val="67"/>
    <w:tblPr>
      <w:tblBorders>
        <w:top w:val="single" w:color="A69F8F" w:themeColor="accent4" w:themeTint="BF" w:sz="8" w:space="0"/>
        <w:left w:val="single" w:color="A69F8F" w:themeColor="accent4" w:themeTint="BF" w:sz="8" w:space="0"/>
        <w:bottom w:val="single" w:color="A69F8F" w:themeColor="accent4" w:themeTint="BF" w:sz="8" w:space="0"/>
        <w:right w:val="single" w:color="A69F8F" w:themeColor="accent4" w:themeTint="BF" w:sz="8" w:space="0"/>
        <w:insideH w:val="single" w:color="A69F8F" w:themeColor="accent4" w:themeTint="BF" w:sz="8" w:space="0"/>
        <w:insideV w:val="single" w:color="A69F8F" w:themeColor="accent4" w:themeTint="BF" w:sz="8" w:space="0"/>
      </w:tblBorders>
    </w:tblPr>
    <w:tcPr>
      <w:shd w:val="clear" w:color="auto" w:fill="E1DF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69F8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FB5" w:themeFill="accent4" w:themeFillTint="7F"/>
      </w:tcPr>
    </w:tblStylePr>
    <w:tblStylePr w:type="band1Horz">
      <w:tblPr/>
      <w:tcPr>
        <w:shd w:val="clear" w:color="auto" w:fill="C3BFB5" w:themeFill="accent4" w:themeFillTint="7F"/>
      </w:tcPr>
    </w:tblStylePr>
  </w:style>
  <w:style w:type="table" w:styleId="186">
    <w:name w:val="Medium Grid 1 Accent 5"/>
    <w:basedOn w:val="88"/>
    <w:uiPriority w:val="67"/>
    <w:tblPr>
      <w:tblBorders>
        <w:top w:val="single" w:color="E9330D" w:themeColor="accent5" w:themeTint="BF" w:sz="8" w:space="0"/>
        <w:left w:val="single" w:color="E9330D" w:themeColor="accent5" w:themeTint="BF" w:sz="8" w:space="0"/>
        <w:bottom w:val="single" w:color="E9330D" w:themeColor="accent5" w:themeTint="BF" w:sz="8" w:space="0"/>
        <w:right w:val="single" w:color="E9330D" w:themeColor="accent5" w:themeTint="BF" w:sz="8" w:space="0"/>
        <w:insideH w:val="single" w:color="E9330D" w:themeColor="accent5" w:themeTint="BF" w:sz="8" w:space="0"/>
        <w:insideV w:val="single" w:color="E9330D" w:themeColor="accent5" w:themeTint="BF" w:sz="8" w:space="0"/>
      </w:tblBorders>
    </w:tblPr>
    <w:tcPr>
      <w:shd w:val="clear" w:color="auto" w:fill="FABAA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9330D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187">
    <w:name w:val="Medium Grid 1 Accent 6"/>
    <w:basedOn w:val="88"/>
    <w:uiPriority w:val="67"/>
    <w:tblPr>
      <w:tblBorders>
        <w:top w:val="single" w:color="C2C9AF" w:themeColor="accent6" w:themeTint="BF" w:sz="8" w:space="0"/>
        <w:left w:val="single" w:color="C2C9AF" w:themeColor="accent6" w:themeTint="BF" w:sz="8" w:space="0"/>
        <w:bottom w:val="single" w:color="C2C9AF" w:themeColor="accent6" w:themeTint="BF" w:sz="8" w:space="0"/>
        <w:right w:val="single" w:color="C2C9AF" w:themeColor="accent6" w:themeTint="BF" w:sz="8" w:space="0"/>
        <w:insideH w:val="single" w:color="C2C9AF" w:themeColor="accent6" w:themeTint="BF" w:sz="8" w:space="0"/>
        <w:insideV w:val="single" w:color="C2C9AF" w:themeColor="accent6" w:themeTint="BF" w:sz="8" w:space="0"/>
      </w:tblBorders>
    </w:tblPr>
    <w:tcPr>
      <w:shd w:val="clear" w:color="auto" w:fill="EAED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2C9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table" w:styleId="188">
    <w:name w:val="Medium Grid 2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89">
    <w:name w:val="Medium Grid 2 Accent 1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73624" w:themeColor="accent1" w:sz="8" w:space="0"/>
        <w:left w:val="single" w:color="873624" w:themeColor="accent1" w:sz="8" w:space="0"/>
        <w:bottom w:val="single" w:color="873624" w:themeColor="accent1" w:sz="8" w:space="0"/>
        <w:right w:val="single" w:color="873624" w:themeColor="accent1" w:sz="8" w:space="0"/>
        <w:insideH w:val="single" w:color="873624" w:themeColor="accent1" w:sz="8" w:space="0"/>
        <w:insideV w:val="single" w:color="873624" w:themeColor="accent1" w:sz="8" w:space="0"/>
      </w:tblBorders>
    </w:tblPr>
    <w:tcPr>
      <w:shd w:val="clear" w:color="auto" w:fill="EDC5BC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8E4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0C9" w:themeFill="accent1" w:themeFillTint="33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B8B7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2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8" w:space="0"/>
        <w:left w:val="single" w:color="D6862D" w:themeColor="accent2" w:sz="8" w:space="0"/>
        <w:bottom w:val="single" w:color="D6862D" w:themeColor="accent2" w:sz="8" w:space="0"/>
        <w:right w:val="single" w:color="D6862D" w:themeColor="accent2" w:sz="8" w:space="0"/>
        <w:insideH w:val="single" w:color="D6862D" w:themeColor="accent2" w:sz="8" w:space="0"/>
        <w:insideV w:val="single" w:color="D6862D" w:themeColor="accent2" w:sz="8" w:space="0"/>
      </w:tblBorders>
    </w:tblPr>
    <w:tcPr>
      <w:shd w:val="clear" w:color="auto" w:fill="F4E1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3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6D4" w:themeFill="accent2" w:themeFillTint="33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AC29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3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BE40" w:themeColor="accent3" w:sz="8" w:space="0"/>
        <w:left w:val="single" w:color="D0BE40" w:themeColor="accent3" w:sz="8" w:space="0"/>
        <w:bottom w:val="single" w:color="D0BE40" w:themeColor="accent3" w:sz="8" w:space="0"/>
        <w:right w:val="single" w:color="D0BE40" w:themeColor="accent3" w:sz="8" w:space="0"/>
        <w:insideH w:val="single" w:color="D0BE40" w:themeColor="accent3" w:sz="8" w:space="0"/>
        <w:insideV w:val="single" w:color="D0BE40" w:themeColor="accent3" w:sz="8" w:space="0"/>
      </w:tblBorders>
    </w:tblPr>
    <w:tcPr>
      <w:shd w:val="clear" w:color="auto" w:fill="F3EECF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8EC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1D8" w:themeFill="accent3" w:themeFillTint="33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7DE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4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77F6C" w:themeColor="accent4" w:sz="8" w:space="0"/>
        <w:left w:val="single" w:color="877F6C" w:themeColor="accent4" w:sz="8" w:space="0"/>
        <w:bottom w:val="single" w:color="877F6C" w:themeColor="accent4" w:sz="8" w:space="0"/>
        <w:right w:val="single" w:color="877F6C" w:themeColor="accent4" w:sz="8" w:space="0"/>
        <w:insideH w:val="single" w:color="877F6C" w:themeColor="accent4" w:sz="8" w:space="0"/>
        <w:insideV w:val="single" w:color="877F6C" w:themeColor="accent4" w:sz="8" w:space="0"/>
      </w:tblBorders>
    </w:tblPr>
    <w:tcPr>
      <w:shd w:val="clear" w:color="auto" w:fill="E1DFDA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3F2F0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5E1" w:themeFill="accent4" w:themeFillTint="33"/>
      </w:tcPr>
    </w:tblStylePr>
    <w:tblStylePr w:type="band1Vert">
      <w:tblPr/>
      <w:tcPr>
        <w:shd w:val="clear" w:color="auto" w:fill="C3BFB5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3BFB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5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72109" w:themeColor="accent5" w:sz="8" w:space="0"/>
        <w:left w:val="single" w:color="972109" w:themeColor="accent5" w:sz="8" w:space="0"/>
        <w:bottom w:val="single" w:color="972109" w:themeColor="accent5" w:sz="8" w:space="0"/>
        <w:right w:val="single" w:color="972109" w:themeColor="accent5" w:sz="8" w:space="0"/>
        <w:insideH w:val="single" w:color="972109" w:themeColor="accent5" w:sz="8" w:space="0"/>
        <w:insideV w:val="single" w:color="972109" w:themeColor="accent5" w:sz="8" w:space="0"/>
      </w:tblBorders>
    </w:tblPr>
    <w:tcPr>
      <w:shd w:val="clear" w:color="auto" w:fill="FABAAD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E3DE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7BC" w:themeFill="accent5" w:themeFillTint="33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5745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6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EB795" w:themeColor="accent6" w:sz="8" w:space="0"/>
        <w:left w:val="single" w:color="AEB795" w:themeColor="accent6" w:sz="8" w:space="0"/>
        <w:bottom w:val="single" w:color="AEB795" w:themeColor="accent6" w:sz="8" w:space="0"/>
        <w:right w:val="single" w:color="AEB795" w:themeColor="accent6" w:sz="8" w:space="0"/>
        <w:insideH w:val="single" w:color="AEB795" w:themeColor="accent6" w:sz="8" w:space="0"/>
        <w:insideV w:val="single" w:color="AEB795" w:themeColor="accent6" w:sz="8" w:space="0"/>
      </w:tblBorders>
    </w:tblPr>
    <w:tcPr>
      <w:shd w:val="clear" w:color="auto" w:fill="EAEDE4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7F4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0E9" w:themeFill="accent6" w:themeFillTint="33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6DB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6">
    <w:name w:val="Medium Grid 3 Accent 1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C5BC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7362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7362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8B7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B8B79" w:themeFill="accent1" w:themeFillTint="7F"/>
      </w:tcPr>
    </w:tblStylePr>
  </w:style>
  <w:style w:type="table" w:styleId="197">
    <w:name w:val="Medium Grid 3 Accent 2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E1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6862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6862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C29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AC296" w:themeFill="accent2" w:themeFillTint="7F"/>
      </w:tcPr>
    </w:tblStylePr>
  </w:style>
  <w:style w:type="table" w:styleId="198">
    <w:name w:val="Medium Grid 3 Accent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EECF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BE40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BE40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DE9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7DE9F" w:themeFill="accent3" w:themeFillTint="7F"/>
      </w:tcPr>
    </w:tblStylePr>
  </w:style>
  <w:style w:type="table" w:styleId="199">
    <w:name w:val="Medium Grid 3 Accent 4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DFDA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77F6C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77F6C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3BFB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3BFB5" w:themeFill="accent4" w:themeFillTint="7F"/>
      </w:tcPr>
    </w:tblStylePr>
  </w:style>
  <w:style w:type="table" w:styleId="200">
    <w:name w:val="Medium Grid 3 Accent 5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BAAD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72109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72109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5745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5745A" w:themeFill="accent5" w:themeFillTint="7F"/>
      </w:tcPr>
    </w:tblStylePr>
  </w:style>
  <w:style w:type="table" w:styleId="201">
    <w:name w:val="Medium Grid 3 Accent 6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AEDE4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EB795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EB795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B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6DBCA" w:themeFill="accent6" w:themeFillTint="7F"/>
      </w:tcPr>
    </w:tblStylePr>
  </w:style>
  <w:style w:type="table" w:styleId="202">
    <w:name w:val="Dark List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3">
    <w:name w:val="Dark List Accent 1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7362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31A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5281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528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A" w:themeFill="accent1" w:themeFillShade="BF"/>
      </w:tcPr>
    </w:tblStylePr>
  </w:style>
  <w:style w:type="table" w:styleId="204">
    <w:name w:val="Dark List Accent 2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6862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B42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2641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</w:style>
  <w:style w:type="table" w:styleId="205">
    <w:name w:val="Dark List Accent 3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0BE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C62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3942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394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4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428" w:themeFill="accent3" w:themeFillShade="BF"/>
      </w:tcPr>
    </w:tblStylePr>
  </w:style>
  <w:style w:type="table" w:styleId="206">
    <w:name w:val="Dark List Accent 4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77F6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33F3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55F5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55F5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0" w:themeFill="accent4" w:themeFillShade="BF"/>
      </w:tcPr>
    </w:tblStylePr>
  </w:style>
  <w:style w:type="table" w:styleId="207">
    <w:name w:val="Dark List Accent 5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7210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10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180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180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180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1806" w:themeFill="accent5" w:themeFillShade="BF"/>
      </w:tcPr>
    </w:tblStylePr>
  </w:style>
  <w:style w:type="table" w:styleId="208">
    <w:name w:val="Dark List Accent 6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EB79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A624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7946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</w:style>
  <w:style w:type="table" w:styleId="209">
    <w:name w:val="Colorful Shading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6862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0">
    <w:name w:val="Colorful Shading Accent 1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24" w:space="0"/>
        <w:left w:val="single" w:color="873624" w:themeColor="accent1" w:sz="4" w:space="0"/>
        <w:bottom w:val="single" w:color="873624" w:themeColor="accent1" w:sz="4" w:space="0"/>
        <w:right w:val="single" w:color="87362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8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6862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02015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02015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2015" w:themeFill="accent1" w:themeFillShade="99"/>
      </w:tcPr>
    </w:tblStylePr>
    <w:tblStylePr w:type="band1Vert">
      <w:tblPr/>
      <w:tcPr>
        <w:shd w:val="clear" w:color="auto" w:fill="E2A293" w:themeFill="accent1" w:themeFillTint="66"/>
      </w:tcPr>
    </w:tblStylePr>
    <w:tblStylePr w:type="band1Horz">
      <w:tblPr/>
      <w:tcPr>
        <w:shd w:val="clear" w:color="auto" w:fill="DB8B79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2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6862D" w:themeColor="accent2" w:sz="24" w:space="0"/>
        <w:left w:val="single" w:color="D6862D" w:themeColor="accent2" w:sz="4" w:space="0"/>
        <w:bottom w:val="single" w:color="D6862D" w:themeColor="accent2" w:sz="4" w:space="0"/>
        <w:right w:val="single" w:color="D6862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3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6862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25019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25019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5019" w:themeFill="accent2" w:themeFillShade="99"/>
      </w:tcPr>
    </w:tblStylePr>
    <w:tblStylePr w:type="band1Vert">
      <w:tblPr/>
      <w:tcPr>
        <w:shd w:val="clear" w:color="auto" w:fill="EECEAA" w:themeFill="accent2" w:themeFillTint="66"/>
      </w:tcPr>
    </w:tblStylePr>
    <w:tblStylePr w:type="band1Horz">
      <w:tblPr/>
      <w:tcPr>
        <w:shd w:val="clear" w:color="auto" w:fill="EAC29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3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77F6C" w:themeColor="accent4" w:sz="24" w:space="0"/>
        <w:left w:val="single" w:color="D0BE40" w:themeColor="accent3" w:sz="4" w:space="0"/>
        <w:bottom w:val="single" w:color="D0BE40" w:themeColor="accent3" w:sz="4" w:space="0"/>
        <w:right w:val="single" w:color="D0BE4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77F6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2762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2762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20" w:themeFill="accent3" w:themeFillShade="99"/>
      </w:tcPr>
    </w:tblStylePr>
    <w:tblStylePr w:type="band1Vert">
      <w:tblPr/>
      <w:tcPr>
        <w:shd w:val="clear" w:color="auto" w:fill="ECE4B2" w:themeFill="accent3" w:themeFillTint="66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213">
    <w:name w:val="Colorful Shading Accent 4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BE40" w:themeColor="accent3" w:sz="24" w:space="0"/>
        <w:left w:val="single" w:color="877F6C" w:themeColor="accent4" w:sz="4" w:space="0"/>
        <w:bottom w:val="single" w:color="877F6C" w:themeColor="accent4" w:sz="4" w:space="0"/>
        <w:right w:val="single" w:color="877F6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2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BE4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04C4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04C4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C40" w:themeFill="accent4" w:themeFillShade="99"/>
      </w:tcPr>
    </w:tblStylePr>
    <w:tblStylePr w:type="band1Vert">
      <w:tblPr/>
      <w:tcPr>
        <w:shd w:val="clear" w:color="auto" w:fill="CFCCC3" w:themeFill="accent4" w:themeFillTint="66"/>
      </w:tcPr>
    </w:tblStylePr>
    <w:tblStylePr w:type="band1Horz">
      <w:tblPr/>
      <w:tcPr>
        <w:shd w:val="clear" w:color="auto" w:fill="C3BFB5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4">
    <w:name w:val="Colorful Shading Accent 5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EB795" w:themeColor="accent6" w:sz="24" w:space="0"/>
        <w:left w:val="single" w:color="972109" w:themeColor="accent5" w:sz="4" w:space="0"/>
        <w:bottom w:val="single" w:color="972109" w:themeColor="accent5" w:sz="4" w:space="0"/>
        <w:right w:val="single" w:color="97210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3D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EB79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A1305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A1305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1305" w:themeFill="accent5" w:themeFillShade="99"/>
      </w:tcPr>
    </w:tblStylePr>
    <w:tblStylePr w:type="band1Vert">
      <w:tblPr/>
      <w:tcPr>
        <w:shd w:val="clear" w:color="auto" w:fill="F78F7A" w:themeFill="accent5" w:themeFillTint="66"/>
      </w:tcPr>
    </w:tblStylePr>
    <w:tblStylePr w:type="band1Horz">
      <w:tblPr/>
      <w:tcPr>
        <w:shd w:val="clear" w:color="auto" w:fill="F5745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6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72109" w:themeColor="accent5" w:sz="24" w:space="0"/>
        <w:left w:val="single" w:color="AEB795" w:themeColor="accent6" w:sz="4" w:space="0"/>
        <w:bottom w:val="single" w:color="AEB795" w:themeColor="accent6" w:sz="4" w:space="0"/>
        <w:right w:val="single" w:color="AEB795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7210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C7650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C7650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650" w:themeFill="accent6" w:themeFillShade="99"/>
      </w:tcPr>
    </w:tblStylePr>
    <w:tblStylePr w:type="band1Vert">
      <w:tblPr/>
      <w:tcPr>
        <w:shd w:val="clear" w:color="auto" w:fill="DEE2D4" w:themeFill="accent6" w:themeFillTint="66"/>
      </w:tcPr>
    </w:tblStylePr>
    <w:tblStylePr w:type="band1Horz">
      <w:tblPr/>
      <w:tcPr>
        <w:shd w:val="clear" w:color="auto" w:fill="D6DBCA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List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7">
    <w:name w:val="Colorful List Accent 1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8E4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shd w:val="clear" w:color="auto" w:fill="F0D0C9" w:themeFill="accent1" w:themeFillTint="33"/>
      </w:tcPr>
    </w:tblStylePr>
  </w:style>
  <w:style w:type="table" w:styleId="218">
    <w:name w:val="Colorful List Accent 2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3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1CB" w:themeFill="accent2" w:themeFillTint="3F"/>
      </w:tcPr>
    </w:tblStylePr>
    <w:tblStylePr w:type="band1Horz">
      <w:tblPr/>
      <w:tcPr>
        <w:shd w:val="clear" w:color="auto" w:fill="F6E6D4" w:themeFill="accent2" w:themeFillTint="33"/>
      </w:tcPr>
    </w:tblStylePr>
  </w:style>
  <w:style w:type="table" w:styleId="219">
    <w:name w:val="Colorful List Accent 3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8EC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B6556" w:themeFill="accent4" w:themeFillShade="CC"/>
      </w:tcPr>
    </w:tblStylePr>
    <w:tblStylePr w:type="lastRow">
      <w:rPr>
        <w:b/>
        <w:bCs/>
        <w:color w:val="6C665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shd w:val="clear" w:color="auto" w:fill="F5F1D8" w:themeFill="accent3" w:themeFillTint="33"/>
      </w:tcPr>
    </w:tblStylePr>
  </w:style>
  <w:style w:type="table" w:styleId="220">
    <w:name w:val="Colorful List Accent 4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3F2F0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E9E2A" w:themeFill="accent3" w:themeFillShade="CC"/>
      </w:tcPr>
    </w:tblStylePr>
    <w:tblStylePr w:type="lastRow">
      <w:rPr>
        <w:b/>
        <w:bCs/>
        <w:color w:val="AF9E2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shd w:val="clear" w:color="auto" w:fill="E7E5E1" w:themeFill="accent4" w:themeFillTint="33"/>
      </w:tcPr>
    </w:tblStylePr>
  </w:style>
  <w:style w:type="table" w:styleId="221">
    <w:name w:val="Colorful List Accent 5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E3DE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F9C6D" w:themeFill="accent6" w:themeFillShade="CC"/>
      </w:tcPr>
    </w:tblStylePr>
    <w:tblStylePr w:type="lastRow">
      <w:rPr>
        <w:b/>
        <w:bCs/>
        <w:color w:val="909C6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shd w:val="clear" w:color="auto" w:fill="FBC7BC" w:themeFill="accent5" w:themeFillTint="33"/>
      </w:tcPr>
    </w:tblStylePr>
  </w:style>
  <w:style w:type="table" w:styleId="222">
    <w:name w:val="Colorful List Accent 6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7F4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81A07" w:themeFill="accent5" w:themeFillShade="CC"/>
      </w:tcPr>
    </w:tblStylePr>
    <w:tblStylePr w:type="lastRow">
      <w:rPr>
        <w:b/>
        <w:bCs/>
        <w:color w:val="791A07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DE4" w:themeFill="accent6" w:themeFillTint="3F"/>
      </w:tcPr>
    </w:tblStylePr>
    <w:tblStylePr w:type="band1Horz">
      <w:tblPr/>
      <w:tcPr>
        <w:shd w:val="clear" w:color="auto" w:fill="EEF0E9" w:themeFill="accent6" w:themeFillTint="33"/>
      </w:tcPr>
    </w:tblStylePr>
  </w:style>
  <w:style w:type="table" w:styleId="223">
    <w:name w:val="Colorful Grid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4">
    <w:name w:val="Colorful Grid Accent 1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0D0C9" w:themeFill="accent1" w:themeFillTint="33"/>
    </w:tcPr>
    <w:tblStylePr w:type="firstRow">
      <w:rPr>
        <w:b/>
        <w:bCs/>
      </w:rPr>
      <w:tblPr/>
      <w:tcPr>
        <w:shd w:val="clear" w:color="auto" w:fill="E2A293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2A293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5281A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5281A" w:themeFill="accent1" w:themeFillShade="BF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225">
    <w:name w:val="Colorful Grid Accent 2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6E6D4" w:themeFill="accent2" w:themeFillTint="33"/>
    </w:tcPr>
    <w:tblStylePr w:type="firstRow">
      <w:rPr>
        <w:b/>
        <w:bCs/>
      </w:rPr>
      <w:tblPr/>
      <w:tcPr>
        <w:shd w:val="clear" w:color="auto" w:fill="EECEAA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CEAA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2641F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2641F" w:themeFill="accent2" w:themeFillShade="BF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226">
    <w:name w:val="Colorful Grid Accent 3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5F1D8" w:themeFill="accent3" w:themeFillTint="33"/>
    </w:tcPr>
    <w:tblStylePr w:type="firstRow">
      <w:rPr>
        <w:b/>
        <w:bCs/>
      </w:rPr>
      <w:tblPr/>
      <w:tcPr>
        <w:shd w:val="clear" w:color="auto" w:fill="ECE4B2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E4B2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39428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39428" w:themeFill="accent3" w:themeFillShade="BF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227">
    <w:name w:val="Colorful Grid Accent 4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7E5E1" w:themeFill="accent4" w:themeFillTint="33"/>
    </w:tcPr>
    <w:tblStylePr w:type="firstRow">
      <w:rPr>
        <w:b/>
        <w:bCs/>
      </w:rPr>
      <w:tblPr/>
      <w:tcPr>
        <w:shd w:val="clear" w:color="auto" w:fill="CFCCC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FCCC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55F5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55F50" w:themeFill="accent4" w:themeFillShade="BF"/>
      </w:tcPr>
    </w:tblStylePr>
    <w:tblStylePr w:type="band1Vert">
      <w:tblPr/>
      <w:tcPr>
        <w:shd w:val="clear" w:color="auto" w:fill="C3BFB5" w:themeFill="accent4" w:themeFillTint="7F"/>
      </w:tcPr>
    </w:tblStylePr>
    <w:tblStylePr w:type="band1Horz">
      <w:tblPr/>
      <w:tcPr>
        <w:shd w:val="clear" w:color="auto" w:fill="C3BFB5" w:themeFill="accent4" w:themeFillTint="7F"/>
      </w:tcPr>
    </w:tblStylePr>
  </w:style>
  <w:style w:type="table" w:styleId="228">
    <w:name w:val="Colorful Grid Accent 5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C7BC" w:themeFill="accent5" w:themeFillTint="33"/>
    </w:tcPr>
    <w:tblStylePr w:type="firstRow">
      <w:rPr>
        <w:b/>
        <w:bCs/>
      </w:rPr>
      <w:tblPr/>
      <w:tcPr>
        <w:shd w:val="clear" w:color="auto" w:fill="F78F7A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8F7A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1180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11806" w:themeFill="accent5" w:themeFillShade="BF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229">
    <w:name w:val="Colorful Grid Accent 6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EF0E9" w:themeFill="accent6" w:themeFillTint="33"/>
    </w:tcPr>
    <w:tblStylePr w:type="firstRow">
      <w:rPr>
        <w:b/>
        <w:bCs/>
      </w:rPr>
      <w:tblPr/>
      <w:tcPr>
        <w:shd w:val="clear" w:color="auto" w:fill="DEE2D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EE2D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79464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79464" w:themeFill="accent6" w:themeFillShade="BF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character" w:styleId="231">
    <w:name w:val="Strong"/>
    <w:basedOn w:val="230"/>
    <w:qFormat/>
    <w:uiPriority w:val="22"/>
    <w:rPr>
      <w:b/>
      <w:bCs/>
    </w:rPr>
  </w:style>
  <w:style w:type="character" w:styleId="232">
    <w:name w:val="endnote reference"/>
    <w:basedOn w:val="230"/>
    <w:semiHidden/>
    <w:unhideWhenUsed/>
    <w:uiPriority w:val="99"/>
    <w:rPr>
      <w:vertAlign w:val="superscript"/>
    </w:rPr>
  </w:style>
  <w:style w:type="character" w:styleId="233">
    <w:name w:val="page number"/>
    <w:basedOn w:val="230"/>
    <w:semiHidden/>
    <w:unhideWhenUsed/>
    <w:uiPriority w:val="99"/>
  </w:style>
  <w:style w:type="character" w:styleId="234">
    <w:name w:val="FollowedHyperlink"/>
    <w:basedOn w:val="230"/>
    <w:semiHidden/>
    <w:unhideWhenUsed/>
    <w:qFormat/>
    <w:uiPriority w:val="99"/>
    <w:rPr>
      <w:color w:val="B2B2B2" w:themeColor="followedHyperlink"/>
      <w:u w:val="single"/>
      <w14:textFill>
        <w14:solidFill>
          <w14:schemeClr w14:val="folHlink"/>
        </w14:solidFill>
      </w14:textFill>
    </w:rPr>
  </w:style>
  <w:style w:type="character" w:styleId="235">
    <w:name w:val="Emphasis"/>
    <w:basedOn w:val="230"/>
    <w:qFormat/>
    <w:uiPriority w:val="20"/>
    <w:rPr>
      <w:i/>
      <w:iCs/>
    </w:rPr>
  </w:style>
  <w:style w:type="character" w:styleId="236">
    <w:name w:val="line number"/>
    <w:basedOn w:val="230"/>
    <w:semiHidden/>
    <w:unhideWhenUsed/>
    <w:uiPriority w:val="99"/>
  </w:style>
  <w:style w:type="character" w:styleId="237">
    <w:name w:val="HTML Definition"/>
    <w:basedOn w:val="230"/>
    <w:semiHidden/>
    <w:unhideWhenUsed/>
    <w:qFormat/>
    <w:uiPriority w:val="99"/>
    <w:rPr>
      <w:i/>
      <w:iCs/>
    </w:rPr>
  </w:style>
  <w:style w:type="character" w:styleId="238">
    <w:name w:val="HTML Typewriter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39">
    <w:name w:val="HTML Acronym"/>
    <w:basedOn w:val="230"/>
    <w:semiHidden/>
    <w:unhideWhenUsed/>
    <w:qFormat/>
    <w:uiPriority w:val="99"/>
  </w:style>
  <w:style w:type="character" w:styleId="240">
    <w:name w:val="HTML Variable"/>
    <w:basedOn w:val="230"/>
    <w:semiHidden/>
    <w:unhideWhenUsed/>
    <w:qFormat/>
    <w:uiPriority w:val="99"/>
    <w:rPr>
      <w:i/>
      <w:iCs/>
    </w:rPr>
  </w:style>
  <w:style w:type="character" w:styleId="241">
    <w:name w:val="Hyperlink"/>
    <w:basedOn w:val="230"/>
    <w:semiHidden/>
    <w:unhideWhenUsed/>
    <w:qFormat/>
    <w:uiPriority w:val="99"/>
    <w:rPr>
      <w:color w:val="CC9900" w:themeColor="hyperlink"/>
      <w:u w:val="single"/>
      <w14:textFill>
        <w14:solidFill>
          <w14:schemeClr w14:val="hlink"/>
        </w14:solidFill>
      </w14:textFill>
    </w:rPr>
  </w:style>
  <w:style w:type="character" w:styleId="242">
    <w:name w:val="HTML Code"/>
    <w:basedOn w:val="2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43">
    <w:name w:val="annotation reference"/>
    <w:basedOn w:val="230"/>
    <w:semiHidden/>
    <w:unhideWhenUsed/>
    <w:uiPriority w:val="99"/>
    <w:rPr>
      <w:sz w:val="21"/>
      <w:szCs w:val="21"/>
    </w:rPr>
  </w:style>
  <w:style w:type="character" w:styleId="244">
    <w:name w:val="HTML Cite"/>
    <w:basedOn w:val="230"/>
    <w:semiHidden/>
    <w:unhideWhenUsed/>
    <w:uiPriority w:val="99"/>
    <w:rPr>
      <w:i/>
      <w:iCs/>
    </w:rPr>
  </w:style>
  <w:style w:type="character" w:styleId="245">
    <w:name w:val="footnote reference"/>
    <w:basedOn w:val="230"/>
    <w:semiHidden/>
    <w:unhideWhenUsed/>
    <w:uiPriority w:val="99"/>
    <w:rPr>
      <w:vertAlign w:val="superscript"/>
    </w:rPr>
  </w:style>
  <w:style w:type="character" w:styleId="246">
    <w:name w:val="HTML Keyboard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47">
    <w:name w:val="HTML Sample"/>
    <w:basedOn w:val="230"/>
    <w:semiHidden/>
    <w:unhideWhenUsed/>
    <w:qFormat/>
    <w:uiPriority w:val="99"/>
    <w:rPr>
      <w:rFonts w:ascii="Courier New" w:hAnsi="Courier New" w:cs="Courier New"/>
    </w:rPr>
  </w:style>
  <w:style w:type="character" w:customStyle="1" w:styleId="248">
    <w:name w:val="页眉 字符"/>
    <w:basedOn w:val="230"/>
    <w:link w:val="57"/>
    <w:qFormat/>
    <w:uiPriority w:val="99"/>
    <w:rPr>
      <w:sz w:val="18"/>
      <w:szCs w:val="18"/>
    </w:rPr>
  </w:style>
  <w:style w:type="character" w:customStyle="1" w:styleId="249">
    <w:name w:val="页脚 字符"/>
    <w:basedOn w:val="230"/>
    <w:link w:val="55"/>
    <w:qFormat/>
    <w:uiPriority w:val="99"/>
    <w:rPr>
      <w:sz w:val="18"/>
      <w:szCs w:val="18"/>
    </w:rPr>
  </w:style>
  <w:style w:type="character" w:customStyle="1" w:styleId="250">
    <w:name w:val="标题 1 字符"/>
    <w:basedOn w:val="230"/>
    <w:link w:val="3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251">
    <w:name w:val="List Paragraph"/>
    <w:basedOn w:val="1"/>
    <w:qFormat/>
    <w:uiPriority w:val="34"/>
    <w:pPr>
      <w:ind w:firstLine="420" w:firstLineChars="200"/>
    </w:pPr>
  </w:style>
  <w:style w:type="character" w:customStyle="1" w:styleId="252">
    <w:name w:val="批注框文本 字符"/>
    <w:basedOn w:val="230"/>
    <w:link w:val="54"/>
    <w:semiHidden/>
    <w:qFormat/>
    <w:uiPriority w:val="99"/>
    <w:rPr>
      <w:sz w:val="18"/>
      <w:szCs w:val="18"/>
    </w:rPr>
  </w:style>
  <w:style w:type="character" w:customStyle="1" w:styleId="253">
    <w:name w:val="脚注文本 字符"/>
    <w:basedOn w:val="230"/>
    <w:link w:val="67"/>
    <w:semiHidden/>
    <w:qFormat/>
    <w:uiPriority w:val="99"/>
    <w:rPr>
      <w:sz w:val="18"/>
      <w:szCs w:val="18"/>
    </w:rPr>
  </w:style>
  <w:style w:type="character" w:customStyle="1" w:styleId="254">
    <w:name w:val="HTML 地址 字符"/>
    <w:basedOn w:val="230"/>
    <w:link w:val="41"/>
    <w:semiHidden/>
    <w:qFormat/>
    <w:uiPriority w:val="99"/>
    <w:rPr>
      <w:i/>
      <w:iCs/>
    </w:rPr>
  </w:style>
  <w:style w:type="character" w:customStyle="1" w:styleId="255">
    <w:name w:val="HTML 预设格式 字符"/>
    <w:basedOn w:val="230"/>
    <w:link w:val="80"/>
    <w:semiHidden/>
    <w:qFormat/>
    <w:uiPriority w:val="99"/>
    <w:rPr>
      <w:rFonts w:ascii="Courier New" w:hAnsi="Courier New" w:cs="Courier New"/>
      <w:sz w:val="20"/>
      <w:szCs w:val="20"/>
    </w:rPr>
  </w:style>
  <w:style w:type="paragraph" w:customStyle="1" w:styleId="256">
    <w:name w:val="TOC Heading"/>
    <w:basedOn w:val="3"/>
    <w:next w:val="1"/>
    <w:semiHidden/>
    <w:unhideWhenUsed/>
    <w:qFormat/>
    <w:uiPriority w:val="39"/>
    <w:pPr>
      <w:keepNext/>
      <w:keepLines/>
      <w:widowControl w:val="0"/>
      <w:spacing w:before="340" w:beforeAutospacing="0" w:after="330" w:afterAutospacing="0" w:line="578" w:lineRule="auto"/>
      <w:jc w:val="both"/>
      <w:outlineLvl w:val="9"/>
    </w:pPr>
    <w:rPr>
      <w:rFonts w:asciiTheme="minorHAnsi" w:hAnsiTheme="minorHAnsi" w:eastAsiaTheme="minorEastAsia" w:cstheme="minorBidi"/>
      <w:kern w:val="44"/>
      <w:sz w:val="44"/>
      <w:szCs w:val="44"/>
    </w:rPr>
  </w:style>
  <w:style w:type="character" w:customStyle="1" w:styleId="257">
    <w:name w:val="标题 字符"/>
    <w:basedOn w:val="230"/>
    <w:link w:val="8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58">
    <w:name w:val="标题 2 字符"/>
    <w:basedOn w:val="230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9">
    <w:name w:val="标题 3 字符"/>
    <w:basedOn w:val="230"/>
    <w:link w:val="5"/>
    <w:semiHidden/>
    <w:qFormat/>
    <w:uiPriority w:val="9"/>
    <w:rPr>
      <w:b/>
      <w:bCs/>
      <w:sz w:val="32"/>
      <w:szCs w:val="32"/>
    </w:rPr>
  </w:style>
  <w:style w:type="character" w:customStyle="1" w:styleId="260">
    <w:name w:val="标题 4 字符"/>
    <w:basedOn w:val="230"/>
    <w:link w:val="6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1">
    <w:name w:val="标题 5 字符"/>
    <w:basedOn w:val="230"/>
    <w:link w:val="7"/>
    <w:semiHidden/>
    <w:qFormat/>
    <w:uiPriority w:val="9"/>
    <w:rPr>
      <w:b/>
      <w:bCs/>
      <w:sz w:val="28"/>
      <w:szCs w:val="28"/>
    </w:rPr>
  </w:style>
  <w:style w:type="character" w:customStyle="1" w:styleId="262">
    <w:name w:val="标题 6 字符"/>
    <w:basedOn w:val="23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3">
    <w:name w:val="标题 7 字符"/>
    <w:basedOn w:val="230"/>
    <w:link w:val="9"/>
    <w:semiHidden/>
    <w:qFormat/>
    <w:uiPriority w:val="9"/>
    <w:rPr>
      <w:b/>
      <w:bCs/>
      <w:sz w:val="24"/>
      <w:szCs w:val="24"/>
    </w:rPr>
  </w:style>
  <w:style w:type="character" w:customStyle="1" w:styleId="264">
    <w:name w:val="标题 8 字符"/>
    <w:basedOn w:val="23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5">
    <w:name w:val="标题 9 字符"/>
    <w:basedOn w:val="230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66">
    <w:name w:val="Subtle Reference"/>
    <w:basedOn w:val="230"/>
    <w:qFormat/>
    <w:uiPriority w:val="31"/>
    <w:rPr>
      <w:smallCaps/>
      <w:color w:val="D6862D" w:themeColor="accent2"/>
      <w:u w:val="single"/>
      <w14:textFill>
        <w14:solidFill>
          <w14:schemeClr w14:val="accent2"/>
        </w14:solidFill>
      </w14:textFill>
    </w:rPr>
  </w:style>
  <w:style w:type="character" w:customStyle="1" w:styleId="267">
    <w:name w:val="Subtle Emphasis"/>
    <w:basedOn w:val="23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8">
    <w:name w:val="称呼 字符"/>
    <w:basedOn w:val="230"/>
    <w:link w:val="30"/>
    <w:semiHidden/>
    <w:qFormat/>
    <w:uiPriority w:val="99"/>
  </w:style>
  <w:style w:type="character" w:customStyle="1" w:styleId="269">
    <w:name w:val="纯文本 字符"/>
    <w:basedOn w:val="230"/>
    <w:link w:val="45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70">
    <w:name w:val="电子邮件签名 字符"/>
    <w:basedOn w:val="230"/>
    <w:link w:val="19"/>
    <w:semiHidden/>
    <w:qFormat/>
    <w:uiPriority w:val="99"/>
  </w:style>
  <w:style w:type="character" w:customStyle="1" w:styleId="271">
    <w:name w:val="副标题 字符"/>
    <w:basedOn w:val="230"/>
    <w:link w:val="6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72">
    <w:name w:val="宏文本 字符"/>
    <w:basedOn w:val="230"/>
    <w:link w:val="2"/>
    <w:semiHidden/>
    <w:qFormat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273">
    <w:name w:val="结束语 字符"/>
    <w:basedOn w:val="230"/>
    <w:link w:val="32"/>
    <w:semiHidden/>
    <w:qFormat/>
    <w:uiPriority w:val="99"/>
  </w:style>
  <w:style w:type="character" w:customStyle="1" w:styleId="274">
    <w:name w:val="Intense Reference"/>
    <w:basedOn w:val="230"/>
    <w:qFormat/>
    <w:uiPriority w:val="32"/>
    <w:rPr>
      <w:b/>
      <w:bCs/>
      <w:smallCaps/>
      <w:color w:val="D6862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75">
    <w:name w:val="Intense Emphasis"/>
    <w:basedOn w:val="230"/>
    <w:qFormat/>
    <w:uiPriority w:val="21"/>
    <w:rPr>
      <w:b/>
      <w:bCs/>
      <w:i/>
      <w:iCs/>
      <w:color w:val="873624" w:themeColor="accent1"/>
      <w14:textFill>
        <w14:solidFill>
          <w14:schemeClr w14:val="accent1"/>
        </w14:solidFill>
      </w14:textFill>
    </w:rPr>
  </w:style>
  <w:style w:type="paragraph" w:styleId="276">
    <w:name w:val="Intense Quote"/>
    <w:basedOn w:val="1"/>
    <w:next w:val="1"/>
    <w:link w:val="277"/>
    <w:qFormat/>
    <w:uiPriority w:val="30"/>
    <w:pPr>
      <w:pBdr>
        <w:bottom w:val="single" w:color="873624" w:themeColor="accent1" w:sz="4" w:space="4"/>
      </w:pBdr>
      <w:spacing w:before="200" w:after="280"/>
      <w:ind w:left="936" w:right="936"/>
    </w:pPr>
    <w:rPr>
      <w:b/>
      <w:bCs/>
      <w:i/>
      <w:iCs/>
      <w:color w:val="873624" w:themeColor="accent1"/>
      <w14:textFill>
        <w14:solidFill>
          <w14:schemeClr w14:val="accent1"/>
        </w14:solidFill>
      </w14:textFill>
    </w:rPr>
  </w:style>
  <w:style w:type="character" w:customStyle="1" w:styleId="277">
    <w:name w:val="明显引用 字符"/>
    <w:basedOn w:val="230"/>
    <w:link w:val="276"/>
    <w:qFormat/>
    <w:uiPriority w:val="30"/>
    <w:rPr>
      <w:b/>
      <w:bCs/>
      <w:i/>
      <w:iCs/>
      <w:color w:val="873624" w:themeColor="accent1"/>
      <w14:textFill>
        <w14:solidFill>
          <w14:schemeClr w14:val="accent1"/>
        </w14:solidFill>
      </w14:textFill>
    </w:rPr>
  </w:style>
  <w:style w:type="character" w:customStyle="1" w:styleId="278">
    <w:name w:val="批注文字 字符"/>
    <w:basedOn w:val="230"/>
    <w:link w:val="28"/>
    <w:semiHidden/>
    <w:uiPriority w:val="99"/>
  </w:style>
  <w:style w:type="character" w:customStyle="1" w:styleId="279">
    <w:name w:val="批注主题 字符"/>
    <w:basedOn w:val="278"/>
    <w:link w:val="85"/>
    <w:semiHidden/>
    <w:uiPriority w:val="99"/>
    <w:rPr>
      <w:b/>
      <w:bCs/>
    </w:rPr>
  </w:style>
  <w:style w:type="character" w:customStyle="1" w:styleId="280">
    <w:name w:val="签名 字符"/>
    <w:basedOn w:val="230"/>
    <w:link w:val="58"/>
    <w:semiHidden/>
    <w:uiPriority w:val="99"/>
  </w:style>
  <w:style w:type="character" w:customStyle="1" w:styleId="281">
    <w:name w:val="日期 字符"/>
    <w:basedOn w:val="230"/>
    <w:link w:val="50"/>
    <w:semiHidden/>
    <w:uiPriority w:val="99"/>
  </w:style>
  <w:style w:type="character" w:customStyle="1" w:styleId="282">
    <w:name w:val="Book Title"/>
    <w:basedOn w:val="230"/>
    <w:qFormat/>
    <w:uiPriority w:val="33"/>
    <w:rPr>
      <w:b/>
      <w:bCs/>
      <w:smallCaps/>
      <w:spacing w:val="5"/>
    </w:rPr>
  </w:style>
  <w:style w:type="paragraph" w:customStyle="1" w:styleId="283">
    <w:name w:val="Bibliography"/>
    <w:basedOn w:val="1"/>
    <w:next w:val="1"/>
    <w:semiHidden/>
    <w:unhideWhenUsed/>
    <w:qFormat/>
    <w:uiPriority w:val="37"/>
  </w:style>
  <w:style w:type="character" w:customStyle="1" w:styleId="284">
    <w:name w:val="尾注文本 字符"/>
    <w:basedOn w:val="230"/>
    <w:link w:val="52"/>
    <w:semiHidden/>
    <w:uiPriority w:val="99"/>
  </w:style>
  <w:style w:type="character" w:customStyle="1" w:styleId="285">
    <w:name w:val="文档结构图 字符"/>
    <w:basedOn w:val="230"/>
    <w:link w:val="26"/>
    <w:semiHidden/>
    <w:uiPriority w:val="99"/>
    <w:rPr>
      <w:rFonts w:ascii="宋体" w:eastAsia="宋体"/>
      <w:sz w:val="18"/>
      <w:szCs w:val="18"/>
    </w:rPr>
  </w:style>
  <w:style w:type="paragraph" w:styleId="28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7">
    <w:name w:val="信息标题 字符"/>
    <w:basedOn w:val="230"/>
    <w:link w:val="79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8">
    <w:name w:val="Quote"/>
    <w:basedOn w:val="1"/>
    <w:next w:val="1"/>
    <w:link w:val="28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89">
    <w:name w:val="引用 字符"/>
    <w:basedOn w:val="230"/>
    <w:link w:val="28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290">
    <w:name w:val="Placeholder Text"/>
    <w:basedOn w:val="230"/>
    <w:semiHidden/>
    <w:qFormat/>
    <w:uiPriority w:val="99"/>
    <w:rPr>
      <w:color w:val="808080"/>
    </w:rPr>
  </w:style>
  <w:style w:type="character" w:customStyle="1" w:styleId="291">
    <w:name w:val="正文文本 字符"/>
    <w:basedOn w:val="230"/>
    <w:link w:val="34"/>
    <w:semiHidden/>
    <w:qFormat/>
    <w:uiPriority w:val="99"/>
  </w:style>
  <w:style w:type="character" w:customStyle="1" w:styleId="292">
    <w:name w:val="正文首行缩进 字符"/>
    <w:basedOn w:val="291"/>
    <w:link w:val="86"/>
    <w:semiHidden/>
    <w:qFormat/>
    <w:uiPriority w:val="99"/>
  </w:style>
  <w:style w:type="character" w:customStyle="1" w:styleId="293">
    <w:name w:val="正文文本缩进 字符"/>
    <w:basedOn w:val="230"/>
    <w:link w:val="35"/>
    <w:semiHidden/>
    <w:qFormat/>
    <w:uiPriority w:val="99"/>
  </w:style>
  <w:style w:type="character" w:customStyle="1" w:styleId="294">
    <w:name w:val="正文首行缩进 2 字符"/>
    <w:basedOn w:val="293"/>
    <w:link w:val="87"/>
    <w:semiHidden/>
    <w:uiPriority w:val="99"/>
  </w:style>
  <w:style w:type="character" w:customStyle="1" w:styleId="295">
    <w:name w:val="正文文本 2 字符"/>
    <w:basedOn w:val="230"/>
    <w:link w:val="76"/>
    <w:semiHidden/>
    <w:uiPriority w:val="99"/>
  </w:style>
  <w:style w:type="character" w:customStyle="1" w:styleId="296">
    <w:name w:val="正文文本 3 字符"/>
    <w:basedOn w:val="230"/>
    <w:link w:val="31"/>
    <w:semiHidden/>
    <w:uiPriority w:val="99"/>
    <w:rPr>
      <w:sz w:val="16"/>
      <w:szCs w:val="16"/>
    </w:rPr>
  </w:style>
  <w:style w:type="character" w:customStyle="1" w:styleId="297">
    <w:name w:val="正文文本缩进 2 字符"/>
    <w:basedOn w:val="230"/>
    <w:link w:val="51"/>
    <w:semiHidden/>
    <w:uiPriority w:val="99"/>
  </w:style>
  <w:style w:type="character" w:customStyle="1" w:styleId="298">
    <w:name w:val="正文文本缩进 3 字符"/>
    <w:basedOn w:val="230"/>
    <w:link w:val="70"/>
    <w:semiHidden/>
    <w:uiPriority w:val="99"/>
    <w:rPr>
      <w:sz w:val="16"/>
      <w:szCs w:val="16"/>
    </w:rPr>
  </w:style>
  <w:style w:type="character" w:customStyle="1" w:styleId="299">
    <w:name w:val="注释标题 字符"/>
    <w:basedOn w:val="230"/>
    <w:link w:val="1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精装书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17563B-FACF-427F-BEAC-1642452D03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GHXX</Company>
  <Pages>2</Pages>
  <Words>192</Words>
  <Characters>1101</Characters>
  <Lines>9</Lines>
  <Paragraphs>2</Paragraphs>
  <TotalTime>87</TotalTime>
  <ScaleCrop>false</ScaleCrop>
  <LinksUpToDate>false</LinksUpToDate>
  <CharactersWithSpaces>1291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2022-01-10T07:35:00Z</dcterms:created>
  <dc:creator>HBZY</dc:creator>
  <cp:lastModifiedBy>湖北技能高考-陈欢</cp:lastModifiedBy>
  <dcterms:modified xsi:type="dcterms:W3CDTF">2025-11-17T09:05:48Z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4030E33D92134A14AB6D5964661B3237_13</vt:lpwstr>
  </property>
</Properties>
</file>