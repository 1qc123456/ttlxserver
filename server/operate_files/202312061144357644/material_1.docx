
<file path=[Content_Types].xml><?xml version="1.0" encoding="utf-8"?>
<Types xmlns="http://schemas.openxmlformats.org/package/2006/content-types">
  <Default Extension="xml" ContentType="application/xml"/>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56" w:beforeLines="50" w:after="312" w:afterLines="100"/>
        <w:jc w:val="center"/>
        <w:rPr>
          <w:rFonts w:ascii="微软雅黑" w:eastAsia="微软雅黑"/>
          <w:b/>
          <w:i/>
          <w:color w:val="7030A0"/>
          <w:w w:val="150"/>
          <w:sz w:val="44"/>
          <w:szCs w:val="44"/>
          <w:bdr w:val="single" w:color="0070C0" w:sz="12" w:space="0"/>
        </w:rPr>
      </w:pPr>
      <w:bookmarkStart w:id="0" w:name="_GoBack"/>
      <w:bookmarkEnd w:id="0"/>
      <w:r>
        <w:rPr>
          <w:rFonts w:hint="eastAsia" w:ascii="微软雅黑" w:eastAsia="微软雅黑"/>
          <w:b/>
          <w:i/>
          <w:color w:val="7030A0"/>
          <w:w w:val="150"/>
          <w:sz w:val="44"/>
          <w:szCs w:val="44"/>
          <w:bdr w:val="single" w:color="0070C0" w:sz="12" w:space="0"/>
        </w:rPr>
        <w:t>遇上碎片化的生活</w:t>
      </w:r>
    </w:p>
    <w:p>
      <w:pPr>
        <w:spacing w:line="360" w:lineRule="auto"/>
        <w:ind w:firstLine="560" w:firstLineChars="200"/>
        <w:rPr>
          <w:rFonts w:ascii="微软雅黑" w:eastAsia="微软雅黑"/>
          <w:sz w:val="28"/>
          <w:szCs w:val="28"/>
        </w:rPr>
      </w:pPr>
      <w:r>
        <w:rPr>
          <w:rFonts w:hint="eastAsia" w:ascii="微软雅黑" w:eastAsia="微软雅黑"/>
          <w:sz w:val="28"/>
          <w:szCs w:val="28"/>
        </w:rPr>
        <w:t>现在人们的生活都变成了</w:t>
      </w:r>
      <w:r>
        <w:rPr>
          <w:rFonts w:hint="eastAsia" w:ascii="微软雅黑" w:eastAsia="微软雅黑"/>
          <w:b/>
          <w:color w:val="FF0000"/>
          <w:sz w:val="28"/>
          <w:szCs w:val="28"/>
        </w:rPr>
        <w:t>碎片化</w:t>
      </w:r>
      <w:r>
        <w:rPr>
          <w:rStyle w:val="245"/>
          <w:rFonts w:ascii="微软雅黑" w:eastAsia="微软雅黑"/>
          <w:sz w:val="28"/>
          <w:szCs w:val="28"/>
        </w:rPr>
        <w:footnoteReference w:id="0"/>
      </w:r>
      <w:r>
        <w:rPr>
          <w:rFonts w:hint="eastAsia" w:ascii="微软雅黑" w:eastAsia="微软雅黑"/>
          <w:sz w:val="28"/>
          <w:szCs w:val="28"/>
        </w:rPr>
        <w:t>的，比如碎片化的时间，碎片化的阅读，碎片化的购物，碎片化的娱乐……所以碎片化已经遍布了我们的生活。</w:t>
      </w:r>
    </w:p>
    <w:p>
      <w:pPr>
        <w:spacing w:line="360" w:lineRule="auto"/>
        <w:ind w:firstLine="560" w:firstLineChars="200"/>
        <w:rPr>
          <w:rFonts w:ascii="微软雅黑" w:eastAsia="微软雅黑"/>
          <w:sz w:val="28"/>
          <w:szCs w:val="28"/>
        </w:rPr>
      </w:pPr>
      <w:r>
        <w:rPr>
          <w:rFonts w:hint="eastAsia" w:ascii="微软雅黑" w:eastAsia="微软雅黑"/>
          <w:sz w:val="28"/>
          <w:szCs w:val="28"/>
        </w:rPr>
        <w:t>每天的早晨，在醒来的时候，不是起床，而是开始刷微信朋友圈；在晚上睡觉时，在床上不是睡觉，而是打开QQ和别人聊天；在休息时，不出去和朋友游玩，而是在床上和别人语音打游戏；每次上厕所都不会忘记把自己的手机带着，即使是蹲着。三两眼就可以浏览完一本书，确定它是否可以留下来。</w:t>
      </w:r>
    </w:p>
    <w:p>
      <w:pPr>
        <w:spacing w:line="360" w:lineRule="auto"/>
        <w:ind w:firstLine="560" w:firstLineChars="200"/>
        <w:rPr>
          <w:rFonts w:ascii="微软雅黑" w:eastAsia="微软雅黑"/>
          <w:sz w:val="28"/>
          <w:szCs w:val="28"/>
        </w:rPr>
      </w:pPr>
      <w:r>
        <w:rPr>
          <w:rFonts w:hint="eastAsia" w:ascii="微软雅黑" w:eastAsia="微软雅黑"/>
          <w:sz w:val="28"/>
          <w:szCs w:val="28"/>
        </w:rPr>
        <w:drawing>
          <wp:anchor distT="0" distB="0" distL="114300" distR="114300" simplePos="0" relativeHeight="251659264" behindDoc="1" locked="0" layoutInCell="1" allowOverlap="1">
            <wp:simplePos x="0" y="0"/>
            <wp:positionH relativeFrom="margin">
              <wp:align>center</wp:align>
            </wp:positionH>
            <wp:positionV relativeFrom="paragraph">
              <wp:posOffset>720090</wp:posOffset>
            </wp:positionV>
            <wp:extent cx="1799590" cy="1439545"/>
            <wp:effectExtent l="114300" t="57150" r="86360" b="141605"/>
            <wp:wrapTight wrapText="bothSides">
              <wp:wrapPolygon>
                <wp:start x="1372" y="-858"/>
                <wp:lineTo x="-1372" y="-286"/>
                <wp:lineTo x="-1372" y="20866"/>
                <wp:lineTo x="686" y="22581"/>
                <wp:lineTo x="1143" y="23439"/>
                <wp:lineTo x="19893" y="23439"/>
                <wp:lineTo x="20579" y="22581"/>
                <wp:lineTo x="22408" y="18294"/>
                <wp:lineTo x="22408" y="4288"/>
                <wp:lineTo x="20121" y="0"/>
                <wp:lineTo x="19893" y="-858"/>
                <wp:lineTo x="1372" y="-858"/>
              </wp:wrapPolygon>
            </wp:wrapTight>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1" cstate="print">
                      <a:extLst>
                        <a:ext uri="{BEBA8EAE-BF5A-486C-A8C5-ECC9F3942E4B}">
                          <a14:imgProps xmlns:a14="http://schemas.microsoft.com/office/drawing/2010/main">
                            <a14:imgLayer r:embed="rId12">
                              <a14:imgEffect>
                                <a14:artisticPencilGrayscale/>
                              </a14:imgEffect>
                            </a14:imgLayer>
                          </a14:imgProps>
                        </a:ext>
                        <a:ext uri="{28A0092B-C50C-407E-A947-70E740481C1C}">
                          <a14:useLocalDpi xmlns:a14="http://schemas.microsoft.com/office/drawing/2010/main" val="0"/>
                        </a:ext>
                      </a:extLst>
                    </a:blip>
                    <a:stretch>
                      <a:fillRect/>
                    </a:stretch>
                  </pic:blipFill>
                  <pic:spPr>
                    <a:xfrm>
                      <a:off x="0" y="0"/>
                      <a:ext cx="1799590" cy="14395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rFonts w:hint="eastAsia" w:ascii="微软雅黑" w:eastAsia="微软雅黑"/>
          <w:sz w:val="28"/>
          <w:szCs w:val="28"/>
        </w:rPr>
        <w:t>碎片化的泛滥导致真正阅读的困难。信息洪流冲进了我们的精神家园，摧毁了经典，改变了阅读方式，由于缺乏深刻的思考，必然导致无根文化的蔓延。当我们仅剩不多的时间被用于处理碎片，那我们的思绪便会停滞不前，我们无法通过深层次的阅读来获得更多的精神食粮。如若我们无法改变现状，那么阅读将会无休止的碎片化，我们的灵魂会在碎片的海洋中迷失乃至窒息而死。</w:t>
      </w:r>
    </w:p>
    <w:p>
      <w:pPr>
        <w:spacing w:line="360" w:lineRule="auto"/>
        <w:ind w:firstLine="560" w:firstLineChars="200"/>
        <w:rPr>
          <w:rFonts w:ascii="微软雅黑" w:eastAsia="微软雅黑"/>
          <w:sz w:val="28"/>
          <w:szCs w:val="28"/>
        </w:rPr>
      </w:pPr>
      <w:r>
        <w:rPr>
          <w:rFonts w:hint="eastAsia" w:ascii="微软雅黑" w:eastAsia="微软雅黑"/>
          <w:sz w:val="28"/>
          <w:szCs w:val="28"/>
        </w:rPr>
        <w:t>各种电子产品进入我们的生活，每个人都拥有一部电子产品，从此碎片化的阅读和娱乐进入了我们的生活。它给我们带来了方便，我们不得不说信息化时代带给我们的益处，就比如说微信，有的时候，可能一条信息就可以给自己一个良好的思维，也有人在微信当中成长，让自己每天进步一点点，也许这样可以改变你的生活。但你有没有想过它同时有没有带走你的什么？</w:t>
      </w:r>
    </w:p>
    <w:p>
      <w:pPr>
        <w:spacing w:line="360" w:lineRule="auto"/>
        <w:ind w:firstLine="560" w:firstLineChars="200"/>
        <w:rPr>
          <w:rFonts w:ascii="微软雅黑" w:eastAsia="微软雅黑"/>
          <w:sz w:val="28"/>
          <w:szCs w:val="28"/>
        </w:rPr>
      </w:pPr>
      <w:r>
        <w:rPr>
          <w:rFonts w:hint="eastAsia" w:ascii="微软雅黑" w:eastAsia="微软雅黑"/>
          <w:sz w:val="28"/>
          <w:szCs w:val="28"/>
        </w:rPr>
        <w:t>尽管微信和传媒能够为我们提供大量的信息，并且让我们有所长进，但是其中一点会有很多让我们不益的东西，需要我们用大量的时间来消化。生命的时间毕竟有限，所以我们要利用有限的时间去做有意义的事情，这就会要求我们善于辨别信息，有效的利用碎片时间。</w:t>
      </w:r>
    </w:p>
    <w:p>
      <w:pPr>
        <w:spacing w:line="360" w:lineRule="auto"/>
        <w:ind w:firstLine="560" w:firstLineChars="200"/>
        <w:rPr>
          <w:rFonts w:ascii="微软雅黑" w:eastAsia="微软雅黑"/>
          <w:sz w:val="28"/>
          <w:szCs w:val="28"/>
        </w:rPr>
      </w:pPr>
      <w:r>
        <w:rPr>
          <w:rFonts w:hint="eastAsia" w:ascii="微软雅黑" w:eastAsia="微软雅黑"/>
          <w:sz w:val="28"/>
          <w:szCs w:val="28"/>
        </w:rPr>
        <w:t>那什么是碎片时间呢？这就包括我们坐地铁和公交、喝咖啡、或是早上刚要起床，以及晚上刚上床没有入睡的时候。</w:t>
      </w:r>
    </w:p>
    <w:p>
      <w:pPr>
        <w:spacing w:line="360" w:lineRule="auto"/>
        <w:ind w:firstLine="560" w:firstLineChars="200"/>
        <w:rPr>
          <w:rFonts w:ascii="微软雅黑" w:eastAsia="微软雅黑"/>
          <w:sz w:val="28"/>
          <w:szCs w:val="28"/>
        </w:rPr>
      </w:pPr>
      <w:r>
        <w:rPr>
          <w:rFonts w:hint="eastAsia" w:ascii="微软雅黑" w:eastAsia="微软雅黑"/>
          <w:sz w:val="28"/>
          <w:szCs w:val="28"/>
        </w:rPr>
        <mc:AlternateContent>
          <mc:Choice Requires="wps">
            <w:drawing>
              <wp:anchor distT="0" distB="0" distL="114300" distR="114300" simplePos="0" relativeHeight="251660288" behindDoc="1" locked="0" layoutInCell="1" allowOverlap="1">
                <wp:simplePos x="0" y="0"/>
                <wp:positionH relativeFrom="column">
                  <wp:posOffset>1533525</wp:posOffset>
                </wp:positionH>
                <wp:positionV relativeFrom="paragraph">
                  <wp:posOffset>348615</wp:posOffset>
                </wp:positionV>
                <wp:extent cx="2076450" cy="1190625"/>
                <wp:effectExtent l="19050" t="0" r="38100" b="219075"/>
                <wp:wrapTight wrapText="bothSides">
                  <wp:wrapPolygon>
                    <wp:start x="12088" y="0"/>
                    <wp:lineTo x="6341" y="691"/>
                    <wp:lineTo x="1585" y="3110"/>
                    <wp:lineTo x="1585" y="5530"/>
                    <wp:lineTo x="-198" y="8640"/>
                    <wp:lineTo x="-198" y="13824"/>
                    <wp:lineTo x="198" y="16589"/>
                    <wp:lineTo x="5350" y="22118"/>
                    <wp:lineTo x="5747" y="25229"/>
                    <wp:lineTo x="7134" y="25229"/>
                    <wp:lineTo x="12088" y="22118"/>
                    <wp:lineTo x="13475" y="22118"/>
                    <wp:lineTo x="19024" y="17626"/>
                    <wp:lineTo x="19618" y="16589"/>
                    <wp:lineTo x="21798" y="12096"/>
                    <wp:lineTo x="21798" y="11059"/>
                    <wp:lineTo x="21600" y="5875"/>
                    <wp:lineTo x="21600" y="5530"/>
                    <wp:lineTo x="19817" y="2419"/>
                    <wp:lineTo x="17835" y="0"/>
                    <wp:lineTo x="12088" y="0"/>
                  </wp:wrapPolygon>
                </wp:wrapTight>
                <wp:docPr id="2" name="云形标注 2"/>
                <wp:cNvGraphicFramePr/>
                <a:graphic xmlns:a="http://schemas.openxmlformats.org/drawingml/2006/main">
                  <a:graphicData uri="http://schemas.microsoft.com/office/word/2010/wordprocessingShape">
                    <wps:wsp>
                      <wps:cNvSpPr/>
                      <wps:spPr>
                        <a:xfrm>
                          <a:off x="0" y="0"/>
                          <a:ext cx="2076450" cy="1190625"/>
                        </a:xfrm>
                        <a:prstGeom prst="cloudCallout">
                          <a:avLst/>
                        </a:prstGeom>
                        <a:solidFill>
                          <a:srgbClr val="00B050"/>
                        </a:solidFill>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r>
                              <w:rPr>
                                <w:rFonts w:hint="eastAsia"/>
                              </w:rPr>
                              <w:t>合理利用电子产品</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6" type="#_x0000_t106" style="position:absolute;left:0pt;margin-left:120.75pt;margin-top:27.45pt;height:93.75pt;width:163.5pt;mso-wrap-distance-left:9pt;mso-wrap-distance-right:9pt;z-index:-251656192;v-text-anchor:middle;mso-width-relative:page;mso-height-relative:page;" fillcolor="#00B050" filled="t" stroked="t" coordsize="21600,21600" wrapcoords="12088 0 6341 691 1585 3110 1585 5530 -198 8640 -198 13824 198 16589 5350 22118 5747 25229 7134 25229 12088 22118 13475 22118 19024 17626 19618 16589 21798 12096 21798 11059 21600 5875 21600 5530 19817 2419 17835 0 12088 0" o:gfxdata="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9uxHw9gAAAAK&#10;AQAADwAAAAAAAAABACAAAAAiAAAAZHJzL2Rvd25yZXYueG1sUEsBAhQAFAAAAAgAh07iQLDIejGO&#10;AgAAGAUAAA4AAAAAAAAAAQAgAAAAJwEAAGRycy9lMm9Eb2MueG1sUEsFBgAAAAAGAAYAWQEAACcG&#10;AAAAAA==&#10;" adj="6300,24300">
                <v:fill on="t" focussize="0,0"/>
                <v:stroke weight="2pt" color="#385D8A [3204]" joinstyle="round"/>
                <v:imagedata o:title=""/>
                <o:lock v:ext="edit" aspectratio="f"/>
                <v:textbox>
                  <w:txbxContent>
                    <w:p>
                      <w:pPr>
                        <w:jc w:val="center"/>
                      </w:pPr>
                      <w:r>
                        <w:rPr>
                          <w:rFonts w:hint="eastAsia"/>
                        </w:rPr>
                        <w:t>合理利用电子产品</w:t>
                      </w:r>
                    </w:p>
                  </w:txbxContent>
                </v:textbox>
                <w10:wrap type="tight"/>
              </v:shape>
            </w:pict>
          </mc:Fallback>
        </mc:AlternateContent>
      </w:r>
      <w:r>
        <w:rPr>
          <w:rFonts w:hint="eastAsia" w:ascii="微软雅黑" w:eastAsia="微软雅黑"/>
          <w:sz w:val="28"/>
          <w:szCs w:val="28"/>
        </w:rPr>
        <w:t>有效利用碎片化的时间也很有用。比如著名主持人谢娜曾经就写过一本书，叫《娜是一阵疯》，这本书都是谢娜利用自己坐飞机或是在做节目和拍戏的空暇时间一个字一句话写出来的，于是就有了这样一场精神的盛宴。</w:t>
      </w:r>
    </w:p>
    <w:p>
      <w:pPr>
        <w:spacing w:line="360" w:lineRule="auto"/>
        <w:ind w:firstLine="560" w:firstLineChars="200"/>
        <w:rPr>
          <w:rFonts w:ascii="微软雅黑" w:eastAsia="微软雅黑"/>
          <w:sz w:val="28"/>
          <w:szCs w:val="28"/>
        </w:rPr>
      </w:pPr>
      <w:r>
        <w:rPr>
          <w:rFonts w:hint="eastAsia" w:ascii="微软雅黑" w:eastAsia="微软雅黑"/>
          <w:sz w:val="28"/>
          <w:szCs w:val="28"/>
        </w:rPr>
        <w:t>这样可以看出来有效的利用碎片时间是有多么的重要。既然比尔这样做，而且取得了空前的成功，那我们也一定可以这样做。</w:t>
      </w:r>
    </w:p>
    <w:p>
      <w:pPr>
        <w:spacing w:line="360" w:lineRule="auto"/>
        <w:ind w:firstLine="560" w:firstLineChars="200"/>
        <w:rPr>
          <w:rFonts w:ascii="微软雅黑" w:eastAsia="微软雅黑"/>
          <w:sz w:val="28"/>
          <w:szCs w:val="28"/>
        </w:rPr>
      </w:pPr>
      <w:r>
        <w:rPr>
          <w:rFonts w:hint="eastAsia" w:ascii="微软雅黑" w:eastAsia="微软雅黑"/>
          <w:sz w:val="28"/>
          <w:szCs w:val="28"/>
        </w:rPr>
        <w:t>要想在这个碎片化的时代，我们必须安排和制定好自己的碎片时间，自己可以动手做一个表格，或者在手机上做一个便签，为了提醒再见，从早晨到晚间规划好每一个时段都要去做些什么，长此以来，你的时间如果真的这样去支配的话，效率会很高，自然而然你人生的质量就会跟着提高，因此利用好碎片时间才是信息化时代生存的法制。</w:t>
      </w:r>
    </w:p>
    <w:p>
      <w:pPr>
        <w:spacing w:line="360" w:lineRule="auto"/>
        <w:ind w:left="420" w:leftChars="200" w:right="420" w:rightChars="200" w:firstLine="560" w:firstLineChars="200"/>
        <w:rPr>
          <w:rFonts w:ascii="微软雅黑" w:eastAsia="微软雅黑"/>
          <w:sz w:val="28"/>
          <w:szCs w:val="28"/>
        </w:rPr>
        <w:sectPr>
          <w:headerReference r:id="rId6" w:type="first"/>
          <w:footerReference r:id="rId9" w:type="first"/>
          <w:headerReference r:id="rId4" w:type="default"/>
          <w:footerReference r:id="rId7" w:type="default"/>
          <w:headerReference r:id="rId5" w:type="even"/>
          <w:footerReference r:id="rId8" w:type="even"/>
          <w:pgSz w:w="11906" w:h="16838"/>
          <w:pgMar w:top="1440" w:right="1800" w:bottom="1440" w:left="1800" w:header="851" w:footer="992" w:gutter="0"/>
          <w:pgNumType w:fmt="decimal"/>
          <w:cols w:space="425" w:num="1"/>
          <w:docGrid w:type="lines" w:linePitch="312" w:charSpace="0"/>
        </w:sectPr>
      </w:pPr>
    </w:p>
    <w:p>
      <w:pPr>
        <w:spacing w:line="360" w:lineRule="auto"/>
        <w:ind w:left="420" w:leftChars="200" w:right="420" w:rightChars="200" w:firstLine="560" w:firstLineChars="200"/>
        <w:rPr>
          <w:rFonts w:ascii="微软雅黑" w:eastAsia="微软雅黑"/>
          <w:sz w:val="28"/>
          <w:szCs w:val="28"/>
        </w:rPr>
        <w:sectPr>
          <w:type w:val="continuous"/>
          <w:pgSz w:w="11906" w:h="16838"/>
          <w:pgMar w:top="1440" w:right="1800" w:bottom="1440" w:left="1800" w:header="851" w:footer="992" w:gutter="0"/>
          <w:pgNumType w:fmt="decimal"/>
          <w:cols w:equalWidth="0" w:num="2" w:sep="1">
            <w:col w:w="2940" w:space="210"/>
            <w:col w:w="5156"/>
          </w:cols>
          <w:docGrid w:type="lines" w:linePitch="312" w:charSpace="0"/>
        </w:sectPr>
      </w:pPr>
      <w:r>
        <w:rPr>
          <w:rFonts w:hint="eastAsia" w:ascii="微软雅黑" w:eastAsia="微软雅黑"/>
          <w:sz w:val="28"/>
          <w:szCs w:val="28"/>
        </w:rPr>
        <w:t>在我们的人生中，我们也应当在这股碎片化的大潮流中，抵御被碎片化，捍卫我们的人生，从而享受人生的滋味，适宜的居住在大地上。</w:t>
      </w:r>
    </w:p>
    <w:p>
      <w:pPr>
        <w:spacing w:line="360" w:lineRule="auto"/>
        <w:ind w:left="420" w:leftChars="200" w:right="420" w:rightChars="200" w:firstLine="420" w:firstLineChars="200"/>
      </w:pPr>
    </w:p>
    <w:p>
      <w:pPr>
        <w:pStyle w:val="22"/>
        <w:keepNext/>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r>
        <w:rPr>
          <w:rFonts w:hint="eastAsia"/>
        </w:rPr>
        <w:t>阅读媒介调查数据</w:t>
      </w:r>
    </w:p>
    <w:tbl>
      <w:tblPr>
        <w:tblStyle w:val="89"/>
        <w:tblW w:w="0" w:type="auto"/>
        <w:jc w:val="center"/>
        <w:tblBorders>
          <w:top w:val="double" w:color="0070C0" w:sz="12" w:space="0"/>
          <w:left w:val="double" w:color="0070C0" w:sz="12" w:space="0"/>
          <w:bottom w:val="double" w:color="0070C0" w:sz="12" w:space="0"/>
          <w:right w:val="double" w:color="0070C0" w:sz="12" w:space="0"/>
          <w:insideH w:val="single" w:color="FFC000" w:sz="4" w:space="0"/>
          <w:insideV w:val="single" w:color="FFC000" w:sz="4" w:space="0"/>
        </w:tblBorders>
        <w:tblLayout w:type="autofit"/>
        <w:tblCellMar>
          <w:top w:w="0" w:type="dxa"/>
          <w:left w:w="108" w:type="dxa"/>
          <w:bottom w:w="0" w:type="dxa"/>
          <w:right w:w="108" w:type="dxa"/>
        </w:tblCellMar>
      </w:tblPr>
      <w:tblGrid>
        <w:gridCol w:w="2376"/>
        <w:gridCol w:w="936"/>
      </w:tblGrid>
      <w:tr>
        <w:tblPrEx>
          <w:tblBorders>
            <w:top w:val="double" w:color="0070C0" w:sz="12" w:space="0"/>
            <w:left w:val="double" w:color="0070C0" w:sz="12" w:space="0"/>
            <w:bottom w:val="double" w:color="0070C0" w:sz="12" w:space="0"/>
            <w:right w:val="double" w:color="0070C0" w:sz="12" w:space="0"/>
            <w:insideH w:val="single" w:color="FFC000" w:sz="4" w:space="0"/>
            <w:insideV w:val="single" w:color="FFC000" w:sz="4" w:space="0"/>
          </w:tblBorders>
          <w:tblCellMar>
            <w:top w:w="0" w:type="dxa"/>
            <w:left w:w="108" w:type="dxa"/>
            <w:bottom w:w="0" w:type="dxa"/>
            <w:right w:w="108" w:type="dxa"/>
          </w:tblCellMar>
        </w:tblPrEx>
        <w:trPr>
          <w:jc w:val="center"/>
        </w:trPr>
        <w:tc>
          <w:tcPr>
            <w:tcW w:w="0" w:type="auto"/>
            <w:vAlign w:val="center"/>
          </w:tcPr>
          <w:p>
            <w:pPr>
              <w:jc w:val="center"/>
              <w:rPr>
                <w:rFonts w:ascii="黑体" w:hAnsi="黑体" w:eastAsia="黑体"/>
                <w:sz w:val="24"/>
                <w:szCs w:val="24"/>
              </w:rPr>
            </w:pPr>
            <w:r>
              <w:rPr>
                <w:rFonts w:hint="eastAsia" w:ascii="黑体" w:hAnsi="黑体" w:eastAsia="黑体"/>
                <w:sz w:val="24"/>
                <w:szCs w:val="24"/>
              </w:rPr>
              <w:t>书刊报纸</w:t>
            </w:r>
          </w:p>
        </w:tc>
        <w:tc>
          <w:tcPr>
            <w:tcW w:w="0" w:type="auto"/>
            <w:vAlign w:val="center"/>
          </w:tcPr>
          <w:p>
            <w:pPr>
              <w:jc w:val="center"/>
              <w:rPr>
                <w:rFonts w:ascii="黑体" w:hAnsi="黑体" w:eastAsia="黑体"/>
                <w:sz w:val="24"/>
                <w:szCs w:val="24"/>
              </w:rPr>
            </w:pPr>
            <w:r>
              <w:rPr>
                <w:rFonts w:hint="eastAsia" w:ascii="黑体" w:hAnsi="黑体" w:eastAsia="黑体"/>
                <w:sz w:val="24"/>
                <w:szCs w:val="24"/>
              </w:rPr>
              <w:t>41.88%</w:t>
            </w:r>
          </w:p>
        </w:tc>
      </w:tr>
      <w:tr>
        <w:tblPrEx>
          <w:tblBorders>
            <w:top w:val="double" w:color="0070C0" w:sz="12" w:space="0"/>
            <w:left w:val="double" w:color="0070C0" w:sz="12" w:space="0"/>
            <w:bottom w:val="double" w:color="0070C0" w:sz="12" w:space="0"/>
            <w:right w:val="double" w:color="0070C0" w:sz="12" w:space="0"/>
            <w:insideH w:val="single" w:color="FFC000" w:sz="4" w:space="0"/>
            <w:insideV w:val="single" w:color="FFC000" w:sz="4" w:space="0"/>
          </w:tblBorders>
          <w:tblCellMar>
            <w:top w:w="0" w:type="dxa"/>
            <w:left w:w="108" w:type="dxa"/>
            <w:bottom w:w="0" w:type="dxa"/>
            <w:right w:w="108" w:type="dxa"/>
          </w:tblCellMar>
        </w:tblPrEx>
        <w:trPr>
          <w:jc w:val="center"/>
        </w:trPr>
        <w:tc>
          <w:tcPr>
            <w:tcW w:w="0" w:type="auto"/>
            <w:vAlign w:val="center"/>
          </w:tcPr>
          <w:p>
            <w:pPr>
              <w:jc w:val="center"/>
              <w:rPr>
                <w:rFonts w:ascii="黑体" w:hAnsi="黑体" w:eastAsia="黑体"/>
                <w:sz w:val="24"/>
                <w:szCs w:val="24"/>
              </w:rPr>
            </w:pPr>
            <w:r>
              <w:rPr>
                <w:rFonts w:hint="eastAsia" w:ascii="黑体" w:hAnsi="黑体" w:eastAsia="黑体"/>
                <w:sz w:val="24"/>
                <w:szCs w:val="24"/>
              </w:rPr>
              <w:t>电视新闻</w:t>
            </w:r>
          </w:p>
        </w:tc>
        <w:tc>
          <w:tcPr>
            <w:tcW w:w="0" w:type="auto"/>
            <w:vAlign w:val="center"/>
          </w:tcPr>
          <w:p>
            <w:pPr>
              <w:jc w:val="center"/>
              <w:rPr>
                <w:rFonts w:ascii="黑体" w:hAnsi="黑体" w:eastAsia="黑体"/>
                <w:sz w:val="24"/>
                <w:szCs w:val="24"/>
              </w:rPr>
            </w:pPr>
            <w:r>
              <w:rPr>
                <w:rFonts w:hint="eastAsia" w:ascii="黑体" w:hAnsi="黑体" w:eastAsia="黑体"/>
                <w:sz w:val="24"/>
                <w:szCs w:val="24"/>
              </w:rPr>
              <w:t>25.63%</w:t>
            </w:r>
          </w:p>
        </w:tc>
      </w:tr>
      <w:tr>
        <w:tblPrEx>
          <w:tblBorders>
            <w:top w:val="double" w:color="0070C0" w:sz="12" w:space="0"/>
            <w:left w:val="double" w:color="0070C0" w:sz="12" w:space="0"/>
            <w:bottom w:val="double" w:color="0070C0" w:sz="12" w:space="0"/>
            <w:right w:val="double" w:color="0070C0" w:sz="12" w:space="0"/>
            <w:insideH w:val="single" w:color="FFC000" w:sz="4" w:space="0"/>
            <w:insideV w:val="single" w:color="FFC000" w:sz="4" w:space="0"/>
          </w:tblBorders>
          <w:tblCellMar>
            <w:top w:w="0" w:type="dxa"/>
            <w:left w:w="108" w:type="dxa"/>
            <w:bottom w:w="0" w:type="dxa"/>
            <w:right w:w="108" w:type="dxa"/>
          </w:tblCellMar>
        </w:tblPrEx>
        <w:trPr>
          <w:jc w:val="center"/>
        </w:trPr>
        <w:tc>
          <w:tcPr>
            <w:tcW w:w="0" w:type="auto"/>
            <w:vAlign w:val="center"/>
          </w:tcPr>
          <w:p>
            <w:pPr>
              <w:jc w:val="center"/>
              <w:rPr>
                <w:rFonts w:ascii="黑体" w:hAnsi="黑体" w:eastAsia="黑体"/>
                <w:sz w:val="24"/>
                <w:szCs w:val="24"/>
              </w:rPr>
            </w:pPr>
            <w:r>
              <w:rPr>
                <w:rFonts w:hint="eastAsia" w:ascii="黑体" w:hAnsi="黑体" w:eastAsia="黑体"/>
                <w:sz w:val="24"/>
                <w:szCs w:val="24"/>
              </w:rPr>
              <w:t>电脑（PC）</w:t>
            </w:r>
          </w:p>
        </w:tc>
        <w:tc>
          <w:tcPr>
            <w:tcW w:w="0" w:type="auto"/>
            <w:vAlign w:val="center"/>
          </w:tcPr>
          <w:p>
            <w:pPr>
              <w:jc w:val="center"/>
              <w:rPr>
                <w:rFonts w:ascii="黑体" w:hAnsi="黑体" w:eastAsia="黑体"/>
                <w:sz w:val="24"/>
                <w:szCs w:val="24"/>
              </w:rPr>
            </w:pPr>
            <w:r>
              <w:rPr>
                <w:rFonts w:hint="eastAsia" w:ascii="黑体" w:hAnsi="黑体" w:eastAsia="黑体"/>
                <w:sz w:val="24"/>
                <w:szCs w:val="24"/>
              </w:rPr>
              <w:t>67.50%</w:t>
            </w:r>
          </w:p>
        </w:tc>
      </w:tr>
      <w:tr>
        <w:tblPrEx>
          <w:tblBorders>
            <w:top w:val="double" w:color="0070C0" w:sz="12" w:space="0"/>
            <w:left w:val="double" w:color="0070C0" w:sz="12" w:space="0"/>
            <w:bottom w:val="double" w:color="0070C0" w:sz="12" w:space="0"/>
            <w:right w:val="double" w:color="0070C0" w:sz="12" w:space="0"/>
            <w:insideH w:val="single" w:color="FFC000" w:sz="4" w:space="0"/>
            <w:insideV w:val="single" w:color="FFC000" w:sz="4" w:space="0"/>
          </w:tblBorders>
          <w:tblCellMar>
            <w:top w:w="0" w:type="dxa"/>
            <w:left w:w="108" w:type="dxa"/>
            <w:bottom w:w="0" w:type="dxa"/>
            <w:right w:w="108" w:type="dxa"/>
          </w:tblCellMar>
        </w:tblPrEx>
        <w:trPr>
          <w:jc w:val="center"/>
        </w:trPr>
        <w:tc>
          <w:tcPr>
            <w:tcW w:w="0" w:type="auto"/>
            <w:vAlign w:val="center"/>
          </w:tcPr>
          <w:p>
            <w:pPr>
              <w:jc w:val="center"/>
              <w:rPr>
                <w:rFonts w:ascii="黑体" w:hAnsi="黑体" w:eastAsia="黑体"/>
                <w:sz w:val="24"/>
                <w:szCs w:val="24"/>
              </w:rPr>
            </w:pPr>
            <w:r>
              <w:rPr>
                <w:rFonts w:hint="eastAsia" w:ascii="黑体" w:hAnsi="黑体" w:eastAsia="黑体"/>
                <w:sz w:val="24"/>
                <w:szCs w:val="24"/>
              </w:rPr>
              <w:t>移动终端（如手机）</w:t>
            </w:r>
          </w:p>
        </w:tc>
        <w:tc>
          <w:tcPr>
            <w:tcW w:w="0" w:type="auto"/>
            <w:vAlign w:val="center"/>
          </w:tcPr>
          <w:p>
            <w:pPr>
              <w:jc w:val="center"/>
              <w:rPr>
                <w:rFonts w:ascii="黑体" w:hAnsi="黑体" w:eastAsia="黑体"/>
                <w:sz w:val="24"/>
                <w:szCs w:val="24"/>
              </w:rPr>
            </w:pPr>
            <w:r>
              <w:rPr>
                <w:rFonts w:hint="eastAsia" w:ascii="黑体" w:hAnsi="黑体" w:eastAsia="黑体"/>
                <w:sz w:val="24"/>
                <w:szCs w:val="24"/>
              </w:rPr>
              <w:t>93.13%</w:t>
            </w:r>
          </w:p>
        </w:tc>
      </w:tr>
      <w:tr>
        <w:tblPrEx>
          <w:tblBorders>
            <w:top w:val="double" w:color="0070C0" w:sz="12" w:space="0"/>
            <w:left w:val="double" w:color="0070C0" w:sz="12" w:space="0"/>
            <w:bottom w:val="double" w:color="0070C0" w:sz="12" w:space="0"/>
            <w:right w:val="double" w:color="0070C0" w:sz="12" w:space="0"/>
            <w:insideH w:val="single" w:color="FFC000" w:sz="4" w:space="0"/>
            <w:insideV w:val="single" w:color="FFC000" w:sz="4" w:space="0"/>
          </w:tblBorders>
          <w:tblCellMar>
            <w:top w:w="0" w:type="dxa"/>
            <w:left w:w="108" w:type="dxa"/>
            <w:bottom w:w="0" w:type="dxa"/>
            <w:right w:w="108" w:type="dxa"/>
          </w:tblCellMar>
        </w:tblPrEx>
        <w:trPr>
          <w:jc w:val="center"/>
        </w:trPr>
        <w:tc>
          <w:tcPr>
            <w:tcW w:w="0" w:type="auto"/>
            <w:vAlign w:val="center"/>
          </w:tcPr>
          <w:p>
            <w:pPr>
              <w:jc w:val="center"/>
              <w:rPr>
                <w:rFonts w:ascii="黑体" w:hAnsi="黑体" w:eastAsia="黑体"/>
                <w:sz w:val="24"/>
                <w:szCs w:val="24"/>
              </w:rPr>
            </w:pPr>
            <w:r>
              <w:rPr>
                <w:rFonts w:hint="eastAsia" w:ascii="黑体" w:hAnsi="黑体" w:eastAsia="黑体"/>
                <w:sz w:val="24"/>
                <w:szCs w:val="24"/>
              </w:rPr>
              <w:t>其他</w:t>
            </w:r>
          </w:p>
        </w:tc>
        <w:tc>
          <w:tcPr>
            <w:tcW w:w="0" w:type="auto"/>
            <w:vAlign w:val="center"/>
          </w:tcPr>
          <w:p>
            <w:pPr>
              <w:jc w:val="center"/>
              <w:rPr>
                <w:rFonts w:ascii="黑体" w:hAnsi="黑体" w:eastAsia="黑体"/>
                <w:sz w:val="24"/>
                <w:szCs w:val="24"/>
              </w:rPr>
            </w:pPr>
            <w:r>
              <w:rPr>
                <w:rFonts w:hint="eastAsia" w:ascii="黑体" w:hAnsi="黑体" w:eastAsia="黑体"/>
                <w:sz w:val="24"/>
                <w:szCs w:val="24"/>
              </w:rPr>
              <w:t>2.50%</w:t>
            </w:r>
          </w:p>
        </w:tc>
      </w:tr>
    </w:tbl>
    <w:p/>
    <w:sectPr>
      <w:type w:val="continuous"/>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华文新魏">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55"/>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5"/>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55"/>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67"/>
      </w:pPr>
      <w:r>
        <w:rPr>
          <w:rStyle w:val="245"/>
        </w:rPr>
        <w:footnoteRef/>
      </w:r>
      <w:r>
        <w:rPr>
          <w:rFonts w:hint="eastAsia"/>
        </w:rPr>
        <w:t>碎片化的形式有很多，但是它有利有弊。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r>
      <w:rPr>
        <w:rFonts w:hint="eastAsia"/>
      </w:rPr>
      <w:t>信息时代</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r>
      <w:rPr>
        <w:rFonts w:hint="eastAsia"/>
      </w:rPr>
      <w:t>时间碎片化</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footnotePr>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RlNWQwOTZjNWE4YTg3ODA1N2JmYTZkMjlhNTllMWUifQ=="/>
  </w:docVars>
  <w:rsids>
    <w:rsidRoot w:val="00BE0756"/>
    <w:rsid w:val="0009711C"/>
    <w:rsid w:val="000E5AA2"/>
    <w:rsid w:val="001209A1"/>
    <w:rsid w:val="00173398"/>
    <w:rsid w:val="001B3E80"/>
    <w:rsid w:val="001F47E2"/>
    <w:rsid w:val="00254790"/>
    <w:rsid w:val="00295402"/>
    <w:rsid w:val="002A47A5"/>
    <w:rsid w:val="002A601B"/>
    <w:rsid w:val="0030555E"/>
    <w:rsid w:val="00406C46"/>
    <w:rsid w:val="00446FBA"/>
    <w:rsid w:val="006454B3"/>
    <w:rsid w:val="006A409A"/>
    <w:rsid w:val="007006BE"/>
    <w:rsid w:val="00734F0A"/>
    <w:rsid w:val="007D5819"/>
    <w:rsid w:val="00847F34"/>
    <w:rsid w:val="00854DEB"/>
    <w:rsid w:val="008745FF"/>
    <w:rsid w:val="009935FB"/>
    <w:rsid w:val="009A2AB7"/>
    <w:rsid w:val="009A504F"/>
    <w:rsid w:val="00A07D69"/>
    <w:rsid w:val="00BE0756"/>
    <w:rsid w:val="00C85D54"/>
    <w:rsid w:val="00D80928"/>
    <w:rsid w:val="00DB6C2F"/>
    <w:rsid w:val="00DE6206"/>
    <w:rsid w:val="00DF1496"/>
    <w:rsid w:val="00F37295"/>
    <w:rsid w:val="00F97A8F"/>
    <w:rsid w:val="00FD5D79"/>
    <w:rsid w:val="30B4088E"/>
    <w:rsid w:val="37D304EA"/>
    <w:rsid w:val="4BC80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qFormat="1" w:uiPriority="99" w:name="index 3"/>
    <w:lsdException w:uiPriority="99" w:name="index 4"/>
    <w:lsdException w:qFormat="1"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qFormat="1" w:uiPriority="39" w:name="toc 3"/>
    <w:lsdException w:uiPriority="39" w:name="toc 4"/>
    <w:lsdException w:qFormat="1" w:uiPriority="39" w:name="toc 5"/>
    <w:lsdException w:uiPriority="39" w:name="toc 6"/>
    <w:lsdException w:uiPriority="39" w:name="toc 7"/>
    <w:lsdException w:qFormat="1"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qFormat="1"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uiPriority="99" w:name="List Bullet 2"/>
    <w:lsdException w:uiPriority="99" w:name="List Bullet 3"/>
    <w:lsdException w:uiPriority="99" w:name="List Bullet 4"/>
    <w:lsdException w:qFormat="1"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name="Closing"/>
    <w:lsdException w:uiPriority="99" w:name="Signature"/>
    <w:lsdException w:qFormat="1" w:uiPriority="1" w:name="Default Paragraph Font"/>
    <w:lsdException w:uiPriority="99" w:name="Body Text"/>
    <w:lsdException w:qFormat="1" w:uiPriority="99" w:name="Body Text Indent"/>
    <w:lsdException w:qFormat="1" w:uiPriority="99" w:name="List Continue"/>
    <w:lsdException w:qFormat="1" w:uiPriority="99" w:name="List Continue 2"/>
    <w:lsdException w:uiPriority="99" w:name="List Continue 3"/>
    <w:lsdException w:uiPriority="99" w:name="List Continue 4"/>
    <w:lsdException w:uiPriority="99" w:name="List Continue 5"/>
    <w:lsdException w:qFormat="1" w:uiPriority="99" w:name="Message Header"/>
    <w:lsdException w:qFormat="1" w:unhideWhenUsed="0" w:uiPriority="11" w:semiHidden="0" w:name="Subtitle"/>
    <w:lsdException w:qFormat="1" w:uiPriority="99" w:name="Salutation"/>
    <w:lsdException w:qFormat="1"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qFormat="1" w:uiPriority="99" w:name="E-mail Signature"/>
    <w:lsdException w:uiPriority="99" w:name="Normal (Web)"/>
    <w:lsdException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uiPriority="99" w:name="HTML Sample"/>
    <w:lsdException w:qFormat="1" w:uiPriority="99" w:name="HTML Typewriter"/>
    <w:lsdException w:qFormat="1" w:uiPriority="99" w:name="HTML Variable"/>
    <w:lsdException w:qFormat="1" w:uiPriority="99" w:name="Normal Table"/>
    <w:lsdException w:uiPriority="99" w:name="annotation subject"/>
    <w:lsdException w:qFormat="1" w:uiPriority="99" w:name="Table Simple 1"/>
    <w:lsdException w:qFormat="1" w:uiPriority="99" w:name="Table Simple 2"/>
    <w:lsdException w:qFormat="1" w:uiPriority="99" w:name="Table Simple 3"/>
    <w:lsdException w:qFormat="1" w:uiPriority="99" w:name="Table Classic 1"/>
    <w:lsdException w:qFormat="1" w:uiPriority="99" w:name="Table Classic 2"/>
    <w:lsdException w:qFormat="1" w:uiPriority="99" w:name="Table Classic 3"/>
    <w:lsdException w:qFormat="1" w:uiPriority="99" w:name="Table Classic 4"/>
    <w:lsdException w:uiPriority="99" w:name="Table Colorful 1"/>
    <w:lsdException w:qFormat="1"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qFormat="1" w:uiPriority="99" w:name="Table 3D effects 1"/>
    <w:lsdException w:qFormat="1" w:uiPriority="99" w:name="Table 3D effects 2"/>
    <w:lsdException w:qFormat="1" w:uiPriority="99" w:name="Table 3D effects 3"/>
    <w:lsdException w:uiPriority="99" w:name="Table Contemporary"/>
    <w:lsdException w:uiPriority="99" w:name="Table Elegant"/>
    <w:lsdException w:uiPriority="99" w:name="Table Professional"/>
    <w:lsdException w:qFormat="1" w:uiPriority="99" w:name="Table Subtle 1"/>
    <w:lsdException w:qFormat="1"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qFormat="1"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link w:val="254"/>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57"/>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258"/>
    <w:semiHidden/>
    <w:unhideWhenUsed/>
    <w:qFormat/>
    <w:uiPriority w:val="9"/>
    <w:pPr>
      <w:keepNext/>
      <w:keepLines/>
      <w:spacing w:before="260" w:after="260" w:line="416" w:lineRule="auto"/>
      <w:outlineLvl w:val="2"/>
    </w:pPr>
    <w:rPr>
      <w:b/>
      <w:bCs/>
      <w:sz w:val="32"/>
      <w:szCs w:val="32"/>
    </w:rPr>
  </w:style>
  <w:style w:type="paragraph" w:styleId="6">
    <w:name w:val="heading 4"/>
    <w:basedOn w:val="1"/>
    <w:next w:val="1"/>
    <w:link w:val="259"/>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260"/>
    <w:semiHidden/>
    <w:unhideWhenUsed/>
    <w:qFormat/>
    <w:uiPriority w:val="9"/>
    <w:pPr>
      <w:keepNext/>
      <w:keepLines/>
      <w:spacing w:before="280" w:after="290" w:line="376" w:lineRule="auto"/>
      <w:outlineLvl w:val="4"/>
    </w:pPr>
    <w:rPr>
      <w:b/>
      <w:bCs/>
      <w:sz w:val="28"/>
      <w:szCs w:val="28"/>
    </w:rPr>
  </w:style>
  <w:style w:type="paragraph" w:styleId="8">
    <w:name w:val="heading 6"/>
    <w:basedOn w:val="1"/>
    <w:next w:val="1"/>
    <w:link w:val="261"/>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262"/>
    <w:semiHidden/>
    <w:unhideWhenUsed/>
    <w:qFormat/>
    <w:uiPriority w:val="9"/>
    <w:pPr>
      <w:keepNext/>
      <w:keepLines/>
      <w:spacing w:before="240" w:after="64" w:line="320" w:lineRule="auto"/>
      <w:outlineLvl w:val="6"/>
    </w:pPr>
    <w:rPr>
      <w:b/>
      <w:bCs/>
      <w:sz w:val="24"/>
      <w:szCs w:val="24"/>
    </w:rPr>
  </w:style>
  <w:style w:type="paragraph" w:styleId="10">
    <w:name w:val="heading 8"/>
    <w:basedOn w:val="1"/>
    <w:next w:val="1"/>
    <w:link w:val="263"/>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264"/>
    <w:semiHidden/>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23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71"/>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semiHidden/>
    <w:unhideWhenUsed/>
    <w:uiPriority w:val="39"/>
    <w:pPr>
      <w:ind w:left="2520" w:leftChars="1200"/>
    </w:pPr>
  </w:style>
  <w:style w:type="paragraph" w:styleId="14">
    <w:name w:val="List Number 2"/>
    <w:basedOn w:val="1"/>
    <w:semiHidden/>
    <w:unhideWhenUsed/>
    <w:uiPriority w:val="99"/>
    <w:pPr>
      <w:numPr>
        <w:ilvl w:val="0"/>
        <w:numId w:val="1"/>
      </w:numPr>
      <w:contextualSpacing/>
    </w:pPr>
  </w:style>
  <w:style w:type="paragraph" w:styleId="15">
    <w:name w:val="table of authorities"/>
    <w:basedOn w:val="1"/>
    <w:next w:val="1"/>
    <w:semiHidden/>
    <w:unhideWhenUsed/>
    <w:uiPriority w:val="99"/>
    <w:pPr>
      <w:ind w:left="420" w:leftChars="200"/>
    </w:pPr>
  </w:style>
  <w:style w:type="paragraph" w:styleId="16">
    <w:name w:val="Note Heading"/>
    <w:basedOn w:val="1"/>
    <w:next w:val="1"/>
    <w:link w:val="299"/>
    <w:semiHidden/>
    <w:unhideWhenUsed/>
    <w:uiPriority w:val="99"/>
    <w:pPr>
      <w:jc w:val="center"/>
    </w:pPr>
  </w:style>
  <w:style w:type="paragraph" w:styleId="17">
    <w:name w:val="List Bullet 4"/>
    <w:basedOn w:val="1"/>
    <w:semiHidden/>
    <w:unhideWhenUsed/>
    <w:uiPriority w:val="99"/>
    <w:pPr>
      <w:numPr>
        <w:ilvl w:val="0"/>
        <w:numId w:val="2"/>
      </w:numPr>
      <w:contextualSpacing/>
    </w:pPr>
  </w:style>
  <w:style w:type="paragraph" w:styleId="18">
    <w:name w:val="index 8"/>
    <w:basedOn w:val="1"/>
    <w:next w:val="1"/>
    <w:semiHidden/>
    <w:unhideWhenUsed/>
    <w:uiPriority w:val="99"/>
    <w:pPr>
      <w:ind w:left="1400" w:leftChars="1400"/>
    </w:pPr>
  </w:style>
  <w:style w:type="paragraph" w:styleId="19">
    <w:name w:val="E-mail Signature"/>
    <w:basedOn w:val="1"/>
    <w:link w:val="269"/>
    <w:semiHidden/>
    <w:unhideWhenUsed/>
    <w:qFormat/>
    <w:uiPriority w:val="99"/>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uiPriority w:val="99"/>
    <w:pPr>
      <w:ind w:firstLine="420" w:firstLineChars="200"/>
    </w:pPr>
  </w:style>
  <w:style w:type="paragraph" w:styleId="22">
    <w:name w:val="caption"/>
    <w:basedOn w:val="1"/>
    <w:next w:val="1"/>
    <w:unhideWhenUsed/>
    <w:qFormat/>
    <w:uiPriority w:val="35"/>
    <w:rPr>
      <w:rFonts w:eastAsia="黑体" w:asciiTheme="majorHAnsi" w:hAnsiTheme="majorHAnsi" w:cstheme="majorBidi"/>
      <w:sz w:val="20"/>
      <w:szCs w:val="20"/>
    </w:rPr>
  </w:style>
  <w:style w:type="paragraph" w:styleId="23">
    <w:name w:val="index 5"/>
    <w:basedOn w:val="1"/>
    <w:next w:val="1"/>
    <w:semiHidden/>
    <w:unhideWhenUsed/>
    <w:qFormat/>
    <w:uiPriority w:val="99"/>
    <w:pPr>
      <w:ind w:left="800" w:leftChars="80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szCs w:val="24"/>
    </w:rPr>
  </w:style>
  <w:style w:type="paragraph" w:styleId="26">
    <w:name w:val="Document Map"/>
    <w:basedOn w:val="1"/>
    <w:link w:val="285"/>
    <w:semiHidden/>
    <w:unhideWhenUsed/>
    <w:uiPriority w:val="99"/>
    <w:rPr>
      <w:rFonts w:ascii="宋体" w:eastAsia="宋体"/>
      <w:sz w:val="18"/>
      <w:szCs w:val="18"/>
    </w:rPr>
  </w:style>
  <w:style w:type="paragraph" w:styleId="27">
    <w:name w:val="toa heading"/>
    <w:basedOn w:val="1"/>
    <w:next w:val="1"/>
    <w:semiHidden/>
    <w:unhideWhenUsed/>
    <w:uiPriority w:val="99"/>
    <w:pPr>
      <w:spacing w:before="120"/>
    </w:pPr>
    <w:rPr>
      <w:rFonts w:eastAsia="宋体" w:asciiTheme="majorHAnsi" w:hAnsiTheme="majorHAnsi" w:cstheme="majorBidi"/>
      <w:sz w:val="24"/>
      <w:szCs w:val="24"/>
    </w:rPr>
  </w:style>
  <w:style w:type="paragraph" w:styleId="28">
    <w:name w:val="annotation text"/>
    <w:basedOn w:val="1"/>
    <w:link w:val="278"/>
    <w:semiHidden/>
    <w:unhideWhenUsed/>
    <w:qFormat/>
    <w:uiPriority w:val="99"/>
    <w:pPr>
      <w:jc w:val="left"/>
    </w:pPr>
  </w:style>
  <w:style w:type="paragraph" w:styleId="29">
    <w:name w:val="index 6"/>
    <w:basedOn w:val="1"/>
    <w:next w:val="1"/>
    <w:semiHidden/>
    <w:unhideWhenUsed/>
    <w:uiPriority w:val="99"/>
    <w:pPr>
      <w:ind w:left="1000" w:leftChars="1000"/>
    </w:pPr>
  </w:style>
  <w:style w:type="paragraph" w:styleId="30">
    <w:name w:val="Salutation"/>
    <w:basedOn w:val="1"/>
    <w:next w:val="1"/>
    <w:link w:val="267"/>
    <w:semiHidden/>
    <w:unhideWhenUsed/>
    <w:qFormat/>
    <w:uiPriority w:val="99"/>
  </w:style>
  <w:style w:type="paragraph" w:styleId="31">
    <w:name w:val="Body Text 3"/>
    <w:basedOn w:val="1"/>
    <w:link w:val="296"/>
    <w:semiHidden/>
    <w:unhideWhenUsed/>
    <w:qFormat/>
    <w:uiPriority w:val="99"/>
    <w:pPr>
      <w:spacing w:after="120"/>
    </w:pPr>
    <w:rPr>
      <w:sz w:val="16"/>
      <w:szCs w:val="16"/>
    </w:rPr>
  </w:style>
  <w:style w:type="paragraph" w:styleId="32">
    <w:name w:val="Closing"/>
    <w:basedOn w:val="1"/>
    <w:link w:val="272"/>
    <w:semiHidden/>
    <w:unhideWhenUsed/>
    <w:qFormat/>
    <w:uiPriority w:val="99"/>
    <w:pPr>
      <w:ind w:left="100" w:leftChars="2100"/>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91"/>
    <w:semiHidden/>
    <w:unhideWhenUsed/>
    <w:uiPriority w:val="99"/>
    <w:pPr>
      <w:spacing w:after="120"/>
    </w:pPr>
  </w:style>
  <w:style w:type="paragraph" w:styleId="35">
    <w:name w:val="Body Text Indent"/>
    <w:basedOn w:val="1"/>
    <w:link w:val="293"/>
    <w:semiHidden/>
    <w:unhideWhenUsed/>
    <w:qFormat/>
    <w:uiPriority w:val="99"/>
    <w:pPr>
      <w:spacing w:after="120"/>
      <w:ind w:left="420" w:leftChars="20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qFormat/>
    <w:uiPriority w:val="99"/>
    <w:pPr>
      <w:ind w:left="100" w:leftChars="200" w:hanging="200" w:hangingChars="200"/>
      <w:contextualSpacing/>
    </w:pPr>
  </w:style>
  <w:style w:type="paragraph" w:styleId="38">
    <w:name w:val="List Continue"/>
    <w:basedOn w:val="1"/>
    <w:semiHidden/>
    <w:unhideWhenUsed/>
    <w:qFormat/>
    <w:uiPriority w:val="99"/>
    <w:pPr>
      <w:spacing w:after="120"/>
      <w:ind w:left="420" w:leftChars="200"/>
      <w:contextualSpacing/>
    </w:pPr>
  </w:style>
  <w:style w:type="paragraph" w:styleId="39">
    <w:name w:val="Block Text"/>
    <w:basedOn w:val="1"/>
    <w:semiHidden/>
    <w:unhideWhenUsed/>
    <w:uiPriority w:val="99"/>
    <w:pPr>
      <w:spacing w:after="120"/>
      <w:ind w:left="1440" w:leftChars="700" w:right="1440" w:rightChars="700"/>
    </w:p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252"/>
    <w:semiHidden/>
    <w:unhideWhenUsed/>
    <w:qFormat/>
    <w:uiPriority w:val="99"/>
    <w:rPr>
      <w:i/>
      <w:iCs/>
    </w:rPr>
  </w:style>
  <w:style w:type="paragraph" w:styleId="42">
    <w:name w:val="index 4"/>
    <w:basedOn w:val="1"/>
    <w:next w:val="1"/>
    <w:semiHidden/>
    <w:unhideWhenUsed/>
    <w:uiPriority w:val="99"/>
    <w:pPr>
      <w:ind w:left="600" w:leftChars="600"/>
    </w:pPr>
  </w:style>
  <w:style w:type="paragraph" w:styleId="43">
    <w:name w:val="toc 5"/>
    <w:basedOn w:val="1"/>
    <w:next w:val="1"/>
    <w:semiHidden/>
    <w:unhideWhenUsed/>
    <w:qFormat/>
    <w:uiPriority w:val="39"/>
    <w:pPr>
      <w:ind w:left="1680" w:leftChars="800"/>
    </w:pPr>
  </w:style>
  <w:style w:type="paragraph" w:styleId="44">
    <w:name w:val="toc 3"/>
    <w:basedOn w:val="1"/>
    <w:next w:val="1"/>
    <w:semiHidden/>
    <w:unhideWhenUsed/>
    <w:qFormat/>
    <w:uiPriority w:val="39"/>
    <w:pPr>
      <w:ind w:left="840" w:leftChars="400"/>
    </w:pPr>
  </w:style>
  <w:style w:type="paragraph" w:styleId="45">
    <w:name w:val="Plain Text"/>
    <w:basedOn w:val="1"/>
    <w:link w:val="268"/>
    <w:semiHidden/>
    <w:unhideWhenUsed/>
    <w:qFormat/>
    <w:uiPriority w:val="99"/>
    <w:rPr>
      <w:rFonts w:ascii="宋体" w:hAnsi="Courier New" w:eastAsia="宋体" w:cs="Courier New"/>
      <w:szCs w:val="21"/>
    </w:rPr>
  </w:style>
  <w:style w:type="paragraph" w:styleId="46">
    <w:name w:val="List Bullet 5"/>
    <w:basedOn w:val="1"/>
    <w:semiHidden/>
    <w:unhideWhenUsed/>
    <w:qFormat/>
    <w:uiPriority w:val="99"/>
    <w:pPr>
      <w:numPr>
        <w:ilvl w:val="0"/>
        <w:numId w:val="8"/>
      </w:numPr>
      <w:contextualSpacing/>
    </w:pPr>
  </w:style>
  <w:style w:type="paragraph" w:styleId="47">
    <w:name w:val="List Number 4"/>
    <w:basedOn w:val="1"/>
    <w:semiHidden/>
    <w:unhideWhenUsed/>
    <w:uiPriority w:val="99"/>
    <w:pPr>
      <w:numPr>
        <w:ilvl w:val="0"/>
        <w:numId w:val="9"/>
      </w:numPr>
      <w:contextualSpacing/>
    </w:pPr>
  </w:style>
  <w:style w:type="paragraph" w:styleId="48">
    <w:name w:val="toc 8"/>
    <w:basedOn w:val="1"/>
    <w:next w:val="1"/>
    <w:semiHidden/>
    <w:unhideWhenUsed/>
    <w:qFormat/>
    <w:uiPriority w:val="39"/>
    <w:pPr>
      <w:ind w:left="2940" w:leftChars="1400"/>
    </w:pPr>
  </w:style>
  <w:style w:type="paragraph" w:styleId="49">
    <w:name w:val="index 3"/>
    <w:basedOn w:val="1"/>
    <w:next w:val="1"/>
    <w:semiHidden/>
    <w:unhideWhenUsed/>
    <w:qFormat/>
    <w:uiPriority w:val="99"/>
    <w:pPr>
      <w:ind w:left="400" w:leftChars="400"/>
    </w:pPr>
  </w:style>
  <w:style w:type="paragraph" w:styleId="50">
    <w:name w:val="Date"/>
    <w:basedOn w:val="1"/>
    <w:next w:val="1"/>
    <w:link w:val="281"/>
    <w:semiHidden/>
    <w:unhideWhenUsed/>
    <w:qFormat/>
    <w:uiPriority w:val="99"/>
    <w:pPr>
      <w:ind w:left="100" w:leftChars="2500"/>
    </w:pPr>
  </w:style>
  <w:style w:type="paragraph" w:styleId="51">
    <w:name w:val="Body Text Indent 2"/>
    <w:basedOn w:val="1"/>
    <w:link w:val="297"/>
    <w:semiHidden/>
    <w:unhideWhenUsed/>
    <w:uiPriority w:val="99"/>
    <w:pPr>
      <w:spacing w:after="120" w:line="480" w:lineRule="auto"/>
      <w:ind w:left="420" w:leftChars="200"/>
    </w:pPr>
  </w:style>
  <w:style w:type="paragraph" w:styleId="52">
    <w:name w:val="endnote text"/>
    <w:basedOn w:val="1"/>
    <w:link w:val="284"/>
    <w:semiHidden/>
    <w:unhideWhenUsed/>
    <w:uiPriority w:val="99"/>
    <w:pPr>
      <w:snapToGrid w:val="0"/>
      <w:jc w:val="left"/>
    </w:pPr>
  </w:style>
  <w:style w:type="paragraph" w:styleId="53">
    <w:name w:val="List Continue 5"/>
    <w:basedOn w:val="1"/>
    <w:semiHidden/>
    <w:unhideWhenUsed/>
    <w:uiPriority w:val="99"/>
    <w:pPr>
      <w:spacing w:after="120"/>
      <w:ind w:left="2100" w:leftChars="1000"/>
      <w:contextualSpacing/>
    </w:pPr>
  </w:style>
  <w:style w:type="paragraph" w:styleId="54">
    <w:name w:val="Balloon Text"/>
    <w:basedOn w:val="1"/>
    <w:link w:val="250"/>
    <w:semiHidden/>
    <w:unhideWhenUsed/>
    <w:qFormat/>
    <w:uiPriority w:val="99"/>
    <w:rPr>
      <w:sz w:val="18"/>
      <w:szCs w:val="18"/>
    </w:rPr>
  </w:style>
  <w:style w:type="paragraph" w:styleId="55">
    <w:name w:val="footer"/>
    <w:basedOn w:val="1"/>
    <w:link w:val="249"/>
    <w:unhideWhenUsed/>
    <w:qFormat/>
    <w:uiPriority w:val="99"/>
    <w:pPr>
      <w:tabs>
        <w:tab w:val="center" w:pos="4153"/>
        <w:tab w:val="right" w:pos="8306"/>
      </w:tabs>
      <w:snapToGrid w:val="0"/>
      <w:jc w:val="left"/>
    </w:pPr>
    <w:rPr>
      <w:sz w:val="18"/>
      <w:szCs w:val="18"/>
    </w:rPr>
  </w:style>
  <w:style w:type="paragraph" w:styleId="56">
    <w:name w:val="envelope return"/>
    <w:basedOn w:val="1"/>
    <w:semiHidden/>
    <w:unhideWhenUsed/>
    <w:qFormat/>
    <w:uiPriority w:val="99"/>
    <w:pPr>
      <w:snapToGrid w:val="0"/>
    </w:pPr>
    <w:rPr>
      <w:rFonts w:asciiTheme="majorHAnsi" w:hAnsiTheme="majorHAnsi" w:eastAsiaTheme="majorEastAsia" w:cstheme="majorBidi"/>
    </w:rPr>
  </w:style>
  <w:style w:type="paragraph" w:styleId="57">
    <w:name w:val="header"/>
    <w:basedOn w:val="1"/>
    <w:link w:val="248"/>
    <w:unhideWhenUsed/>
    <w:qFormat/>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280"/>
    <w:semiHidden/>
    <w:unhideWhenUsed/>
    <w:uiPriority w:val="99"/>
    <w:pPr>
      <w:ind w:left="100" w:leftChars="2100"/>
    </w:pPr>
  </w:style>
  <w:style w:type="paragraph" w:styleId="59">
    <w:name w:val="toc 1"/>
    <w:basedOn w:val="1"/>
    <w:next w:val="1"/>
    <w:semiHidden/>
    <w:unhideWhenUsed/>
    <w:uiPriority w:val="39"/>
  </w:style>
  <w:style w:type="paragraph" w:styleId="60">
    <w:name w:val="List Continue 4"/>
    <w:basedOn w:val="1"/>
    <w:semiHidden/>
    <w:unhideWhenUsed/>
    <w:uiPriority w:val="99"/>
    <w:pPr>
      <w:spacing w:after="120"/>
      <w:ind w:left="1680" w:leftChars="800"/>
      <w:contextualSpacing/>
    </w:pPr>
  </w:style>
  <w:style w:type="paragraph" w:styleId="61">
    <w:name w:val="toc 4"/>
    <w:basedOn w:val="1"/>
    <w:next w:val="1"/>
    <w:semiHidden/>
    <w:unhideWhenUsed/>
    <w:uiPriority w:val="39"/>
    <w:pPr>
      <w:ind w:left="1260" w:leftChars="600"/>
    </w:pPr>
  </w:style>
  <w:style w:type="paragraph" w:styleId="62">
    <w:name w:val="index heading"/>
    <w:basedOn w:val="1"/>
    <w:next w:val="63"/>
    <w:semiHidden/>
    <w:unhideWhenUsed/>
    <w:uiPriority w:val="99"/>
    <w:rPr>
      <w:rFonts w:asciiTheme="majorHAnsi" w:hAnsiTheme="majorHAnsi" w:eastAsiaTheme="majorEastAsia" w:cstheme="majorBidi"/>
      <w:b/>
      <w:bCs/>
    </w:rPr>
  </w:style>
  <w:style w:type="paragraph" w:styleId="63">
    <w:name w:val="index 1"/>
    <w:basedOn w:val="1"/>
    <w:next w:val="1"/>
    <w:semiHidden/>
    <w:unhideWhenUsed/>
    <w:uiPriority w:val="99"/>
  </w:style>
  <w:style w:type="paragraph" w:styleId="64">
    <w:name w:val="Subtitle"/>
    <w:basedOn w:val="1"/>
    <w:next w:val="1"/>
    <w:link w:val="270"/>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qFormat/>
    <w:uiPriority w:val="99"/>
    <w:pPr>
      <w:ind w:left="200" w:hanging="200" w:hangingChars="200"/>
      <w:contextualSpacing/>
    </w:pPr>
  </w:style>
  <w:style w:type="paragraph" w:styleId="67">
    <w:name w:val="footnote text"/>
    <w:basedOn w:val="1"/>
    <w:link w:val="251"/>
    <w:semiHidden/>
    <w:unhideWhenUsed/>
    <w:qFormat/>
    <w:uiPriority w:val="99"/>
    <w:pPr>
      <w:snapToGrid w:val="0"/>
      <w:jc w:val="left"/>
    </w:pPr>
    <w:rPr>
      <w:sz w:val="18"/>
      <w:szCs w:val="18"/>
    </w:rPr>
  </w:style>
  <w:style w:type="paragraph" w:styleId="68">
    <w:name w:val="toc 6"/>
    <w:basedOn w:val="1"/>
    <w:next w:val="1"/>
    <w:semiHidden/>
    <w:unhideWhenUsed/>
    <w:uiPriority w:val="39"/>
    <w:pPr>
      <w:ind w:left="2100" w:leftChars="1000"/>
    </w:pPr>
  </w:style>
  <w:style w:type="paragraph" w:styleId="69">
    <w:name w:val="List 5"/>
    <w:basedOn w:val="1"/>
    <w:semiHidden/>
    <w:unhideWhenUsed/>
    <w:qFormat/>
    <w:uiPriority w:val="99"/>
    <w:pPr>
      <w:ind w:left="100" w:leftChars="800" w:hanging="200" w:hangingChars="200"/>
      <w:contextualSpacing/>
    </w:pPr>
  </w:style>
  <w:style w:type="paragraph" w:styleId="70">
    <w:name w:val="Body Text Indent 3"/>
    <w:basedOn w:val="1"/>
    <w:link w:val="298"/>
    <w:semiHidden/>
    <w:unhideWhenUsed/>
    <w:uiPriority w:val="99"/>
    <w:pPr>
      <w:spacing w:after="120"/>
      <w:ind w:left="420" w:leftChars="200"/>
    </w:pPr>
    <w:rPr>
      <w:sz w:val="16"/>
      <w:szCs w:val="16"/>
    </w:rPr>
  </w:style>
  <w:style w:type="paragraph" w:styleId="71">
    <w:name w:val="index 7"/>
    <w:basedOn w:val="1"/>
    <w:next w:val="1"/>
    <w:semiHidden/>
    <w:unhideWhenUsed/>
    <w:uiPriority w:val="99"/>
    <w:pPr>
      <w:ind w:left="1200" w:leftChars="1200"/>
    </w:pPr>
  </w:style>
  <w:style w:type="paragraph" w:styleId="72">
    <w:name w:val="index 9"/>
    <w:basedOn w:val="1"/>
    <w:next w:val="1"/>
    <w:semiHidden/>
    <w:unhideWhenUsed/>
    <w:uiPriority w:val="99"/>
    <w:pPr>
      <w:ind w:left="1600" w:leftChars="1600"/>
    </w:pPr>
  </w:style>
  <w:style w:type="paragraph" w:styleId="73">
    <w:name w:val="table of figures"/>
    <w:basedOn w:val="1"/>
    <w:next w:val="1"/>
    <w:semiHidden/>
    <w:unhideWhenUsed/>
    <w:uiPriority w:val="99"/>
    <w:pPr>
      <w:ind w:left="200" w:leftChars="200" w:hanging="200" w:hangingChars="200"/>
    </w:pPr>
  </w:style>
  <w:style w:type="paragraph" w:styleId="74">
    <w:name w:val="toc 2"/>
    <w:basedOn w:val="1"/>
    <w:next w:val="1"/>
    <w:semiHidden/>
    <w:unhideWhenUsed/>
    <w:uiPriority w:val="39"/>
    <w:pPr>
      <w:ind w:left="420" w:leftChars="200"/>
    </w:pPr>
  </w:style>
  <w:style w:type="paragraph" w:styleId="75">
    <w:name w:val="toc 9"/>
    <w:basedOn w:val="1"/>
    <w:next w:val="1"/>
    <w:semiHidden/>
    <w:unhideWhenUsed/>
    <w:uiPriority w:val="39"/>
    <w:pPr>
      <w:ind w:left="3360" w:leftChars="1600"/>
    </w:pPr>
  </w:style>
  <w:style w:type="paragraph" w:styleId="76">
    <w:name w:val="Body Text 2"/>
    <w:basedOn w:val="1"/>
    <w:link w:val="295"/>
    <w:semiHidden/>
    <w:unhideWhenUsed/>
    <w:qFormat/>
    <w:uiPriority w:val="99"/>
    <w:pPr>
      <w:spacing w:after="120" w:line="480" w:lineRule="auto"/>
    </w:pPr>
  </w:style>
  <w:style w:type="paragraph" w:styleId="77">
    <w:name w:val="List 4"/>
    <w:basedOn w:val="1"/>
    <w:semiHidden/>
    <w:unhideWhenUsed/>
    <w:qFormat/>
    <w:uiPriority w:val="99"/>
    <w:pPr>
      <w:ind w:left="100" w:leftChars="600" w:hanging="200" w:hangingChars="200"/>
      <w:contextualSpacing/>
    </w:pPr>
  </w:style>
  <w:style w:type="paragraph" w:styleId="78">
    <w:name w:val="List Continue 2"/>
    <w:basedOn w:val="1"/>
    <w:semiHidden/>
    <w:unhideWhenUsed/>
    <w:qFormat/>
    <w:uiPriority w:val="99"/>
    <w:pPr>
      <w:spacing w:after="120"/>
      <w:ind w:left="840" w:leftChars="400"/>
      <w:contextualSpacing/>
    </w:pPr>
  </w:style>
  <w:style w:type="paragraph" w:styleId="79">
    <w:name w:val="Message Header"/>
    <w:basedOn w:val="1"/>
    <w:link w:val="287"/>
    <w:semiHidden/>
    <w:unhideWhenUsed/>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253"/>
    <w:semiHidden/>
    <w:unhideWhenUsed/>
    <w:qFormat/>
    <w:uiPriority w:val="99"/>
    <w:rPr>
      <w:rFonts w:ascii="Courier New" w:hAnsi="Courier New" w:cs="Courier New"/>
      <w:sz w:val="20"/>
      <w:szCs w:val="20"/>
    </w:rPr>
  </w:style>
  <w:style w:type="paragraph" w:styleId="81">
    <w:name w:val="Normal (Web)"/>
    <w:basedOn w:val="1"/>
    <w:semiHidden/>
    <w:unhideWhenUsed/>
    <w:uiPriority w:val="99"/>
    <w:rPr>
      <w:rFonts w:ascii="Times New Roman" w:hAnsi="Times New Roman" w:cs="Times New Roman"/>
      <w:sz w:val="24"/>
      <w:szCs w:val="24"/>
    </w:rPr>
  </w:style>
  <w:style w:type="paragraph" w:styleId="82">
    <w:name w:val="List Continue 3"/>
    <w:basedOn w:val="1"/>
    <w:semiHidden/>
    <w:unhideWhenUsed/>
    <w:uiPriority w:val="99"/>
    <w:pPr>
      <w:spacing w:after="120"/>
      <w:ind w:left="1260" w:leftChars="600"/>
      <w:contextualSpacing/>
    </w:pPr>
  </w:style>
  <w:style w:type="paragraph" w:styleId="83">
    <w:name w:val="index 2"/>
    <w:basedOn w:val="1"/>
    <w:next w:val="1"/>
    <w:semiHidden/>
    <w:unhideWhenUsed/>
    <w:uiPriority w:val="99"/>
    <w:pPr>
      <w:ind w:left="200" w:leftChars="200"/>
    </w:pPr>
  </w:style>
  <w:style w:type="paragraph" w:styleId="84">
    <w:name w:val="Title"/>
    <w:basedOn w:val="1"/>
    <w:next w:val="1"/>
    <w:link w:val="256"/>
    <w:qFormat/>
    <w:uiPriority w:val="10"/>
    <w:pPr>
      <w:spacing w:before="240" w:after="60"/>
      <w:jc w:val="center"/>
      <w:outlineLvl w:val="0"/>
    </w:pPr>
    <w:rPr>
      <w:rFonts w:eastAsia="宋体" w:asciiTheme="majorHAnsi" w:hAnsiTheme="majorHAnsi" w:cstheme="majorBidi"/>
      <w:b/>
      <w:bCs/>
      <w:sz w:val="32"/>
      <w:szCs w:val="32"/>
    </w:rPr>
  </w:style>
  <w:style w:type="paragraph" w:styleId="85">
    <w:name w:val="annotation subject"/>
    <w:basedOn w:val="28"/>
    <w:next w:val="28"/>
    <w:link w:val="279"/>
    <w:semiHidden/>
    <w:unhideWhenUsed/>
    <w:uiPriority w:val="99"/>
    <w:rPr>
      <w:b/>
      <w:bCs/>
    </w:rPr>
  </w:style>
  <w:style w:type="paragraph" w:styleId="86">
    <w:name w:val="Body Text First Indent"/>
    <w:basedOn w:val="34"/>
    <w:link w:val="292"/>
    <w:semiHidden/>
    <w:unhideWhenUsed/>
    <w:uiPriority w:val="99"/>
    <w:pPr>
      <w:ind w:firstLine="420" w:firstLineChars="100"/>
    </w:pPr>
  </w:style>
  <w:style w:type="paragraph" w:styleId="87">
    <w:name w:val="Body Text First Indent 2"/>
    <w:basedOn w:val="35"/>
    <w:link w:val="294"/>
    <w:semiHidden/>
    <w:unhideWhenUsed/>
    <w:uiPriority w:val="99"/>
    <w:pPr>
      <w:ind w:firstLine="420" w:firstLineChars="200"/>
    </w:pPr>
  </w:style>
  <w:style w:type="table" w:styleId="89">
    <w:name w:val="Table Grid"/>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9"/>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pPr>
      <w:widowControl w:val="0"/>
      <w:jc w:val="both"/>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qFormat/>
    <w:uiPriority w:val="99"/>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qFormat/>
    <w:uiPriority w:val="99"/>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qFormat/>
    <w:uiPriority w:val="99"/>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qFormat/>
    <w:uiPriority w:val="99"/>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qFormat/>
    <w:uiPriority w:val="99"/>
    <w:pPr>
      <w:widowControl w:val="0"/>
      <w:jc w:val="both"/>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qFormat/>
    <w:uiPriority w:val="99"/>
    <w:pPr>
      <w:widowControl w:val="0"/>
      <w:jc w:val="both"/>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qFormat/>
    <w:uiPriority w:val="99"/>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qFormat/>
    <w:uiPriority w:val="99"/>
    <w:pPr>
      <w:widowControl w:val="0"/>
      <w:jc w:val="both"/>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qFormat/>
    <w:uiPriority w:val="99"/>
    <w:pPr>
      <w:widowControl w:val="0"/>
      <w:jc w:val="both"/>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qFormat/>
    <w:uiPriority w:val="99"/>
    <w:pPr>
      <w:widowControl w:val="0"/>
      <w:jc w:val="both"/>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qFormat/>
    <w:uiPriority w:val="99"/>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qFormat/>
    <w:uiPriority w:val="99"/>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pPr>
      <w:widowControl w:val="0"/>
      <w:jc w:val="both"/>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9"/>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uiPriority w:val="99"/>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Light Shading"/>
    <w:basedOn w:val="88"/>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3">
    <w:name w:val="Light Shading Accent 1"/>
    <w:basedOn w:val="88"/>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4">
    <w:name w:val="Light Shading Accent 2"/>
    <w:basedOn w:val="88"/>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135">
    <w:name w:val="Light Shading Accent 3"/>
    <w:basedOn w:val="88"/>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36">
    <w:name w:val="Light Shading Accent 4"/>
    <w:basedOn w:val="88"/>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37">
    <w:name w:val="Light Shading Accent 5"/>
    <w:basedOn w:val="88"/>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138">
    <w:name w:val="Light Shading Accent 6"/>
    <w:basedOn w:val="88"/>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139">
    <w:name w:val="Light List"/>
    <w:basedOn w:val="88"/>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0">
    <w:name w:val="Light List Accent 1"/>
    <w:basedOn w:val="88"/>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41">
    <w:name w:val="Light List Accent 2"/>
    <w:basedOn w:val="88"/>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142">
    <w:name w:val="Light List Accent 3"/>
    <w:basedOn w:val="88"/>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43">
    <w:name w:val="Light List Accent 4"/>
    <w:basedOn w:val="88"/>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144">
    <w:name w:val="Light List Accent 5"/>
    <w:basedOn w:val="88"/>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145">
    <w:name w:val="Light List Accent 6"/>
    <w:basedOn w:val="88"/>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46">
    <w:name w:val="Light Grid"/>
    <w:basedOn w:val="88"/>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7">
    <w:name w:val="Light Grid Accent 1"/>
    <w:basedOn w:val="88"/>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148">
    <w:name w:val="Light Grid Accent 2"/>
    <w:basedOn w:val="88"/>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149">
    <w:name w:val="Light Grid Accent 3"/>
    <w:basedOn w:val="88"/>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150">
    <w:name w:val="Light Grid Accent 4"/>
    <w:basedOn w:val="88"/>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151">
    <w:name w:val="Light Grid Accent 5"/>
    <w:basedOn w:val="88"/>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152">
    <w:name w:val="Light Grid Accent 6"/>
    <w:basedOn w:val="88"/>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153">
    <w:name w:val="Medium Shading 1"/>
    <w:basedOn w:val="88"/>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4">
    <w:name w:val="Medium Shading 1 Accent 1"/>
    <w:basedOn w:val="88"/>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55">
    <w:name w:val="Medium Shading 1 Accent 2"/>
    <w:basedOn w:val="88"/>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56">
    <w:name w:val="Medium Shading 1 Accent 3"/>
    <w:basedOn w:val="88"/>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57">
    <w:name w:val="Medium Shading 1 Accent 4"/>
    <w:basedOn w:val="88"/>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8">
    <w:name w:val="Medium Shading 1 Accent 5"/>
    <w:basedOn w:val="88"/>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59">
    <w:name w:val="Medium Shading 1 Accent 6"/>
    <w:basedOn w:val="88"/>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160">
    <w:name w:val="Medium Shading 2"/>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1">
    <w:name w:val="Medium Shading 2 Accent 1"/>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2"/>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3"/>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4"/>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5"/>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6"/>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List 1"/>
    <w:basedOn w:val="88"/>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8">
    <w:name w:val="Medium List 1 Accent 1"/>
    <w:basedOn w:val="88"/>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69">
    <w:name w:val="Medium List 1 Accent 2"/>
    <w:basedOn w:val="88"/>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70">
    <w:name w:val="Medium List 1 Accent 3"/>
    <w:basedOn w:val="88"/>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71">
    <w:name w:val="Medium List 1 Accent 4"/>
    <w:basedOn w:val="88"/>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72">
    <w:name w:val="Medium List 1 Accent 5"/>
    <w:basedOn w:val="88"/>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73">
    <w:name w:val="Medium List 1 Accent 6"/>
    <w:basedOn w:val="88"/>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174">
    <w:name w:val="Medium List 2"/>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5">
    <w:name w:val="Medium List 2 Accent 1"/>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2"/>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3"/>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4"/>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5"/>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6"/>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Grid 1"/>
    <w:basedOn w:val="88"/>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2">
    <w:name w:val="Medium Grid 1 Accent 1"/>
    <w:basedOn w:val="88"/>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83">
    <w:name w:val="Medium Grid 1 Accent 2"/>
    <w:basedOn w:val="88"/>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84">
    <w:name w:val="Medium Grid 1 Accent 3"/>
    <w:basedOn w:val="88"/>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85">
    <w:name w:val="Medium Grid 1 Accent 4"/>
    <w:basedOn w:val="88"/>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86">
    <w:name w:val="Medium Grid 1 Accent 5"/>
    <w:basedOn w:val="88"/>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87">
    <w:name w:val="Medium Grid 1 Accent 6"/>
    <w:basedOn w:val="88"/>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88">
    <w:name w:val="Medium Grid 2"/>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89">
    <w:name w:val="Medium Grid 2 Accent 1"/>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90">
    <w:name w:val="Medium Grid 2 Accent 2"/>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91">
    <w:name w:val="Medium Grid 2 Accent 3"/>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92">
    <w:name w:val="Medium Grid 2 Accent 4"/>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93">
    <w:name w:val="Medium Grid 2 Accent 5"/>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94">
    <w:name w:val="Medium Grid 2 Accent 6"/>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95">
    <w:name w:val="Medium Grid 3"/>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6">
    <w:name w:val="Medium Grid 3 Accent 1"/>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97">
    <w:name w:val="Medium Grid 3 Accent 2"/>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98">
    <w:name w:val="Medium Grid 3 Accent 3"/>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99">
    <w:name w:val="Medium Grid 3 Accent 4"/>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200">
    <w:name w:val="Medium Grid 3 Accent 5"/>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201">
    <w:name w:val="Medium Grid 3 Accent 6"/>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202">
    <w:name w:val="Dark List"/>
    <w:basedOn w:val="88"/>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3">
    <w:name w:val="Dark List Accent 1"/>
    <w:basedOn w:val="88"/>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204">
    <w:name w:val="Dark List Accent 2"/>
    <w:basedOn w:val="88"/>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205">
    <w:name w:val="Dark List Accent 3"/>
    <w:basedOn w:val="88"/>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206">
    <w:name w:val="Dark List Accent 4"/>
    <w:basedOn w:val="88"/>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207">
    <w:name w:val="Dark List Accent 5"/>
    <w:basedOn w:val="88"/>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208">
    <w:name w:val="Dark List Accent 6"/>
    <w:basedOn w:val="88"/>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209">
    <w:name w:val="Colorful Shading"/>
    <w:basedOn w:val="88"/>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0">
    <w:name w:val="Colorful Shading Accent 1"/>
    <w:basedOn w:val="88"/>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2"/>
    <w:basedOn w:val="88"/>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3"/>
    <w:basedOn w:val="88"/>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213">
    <w:name w:val="Colorful Shading Accent 4"/>
    <w:basedOn w:val="88"/>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4">
    <w:name w:val="Colorful Shading Accent 5"/>
    <w:basedOn w:val="88"/>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6"/>
    <w:basedOn w:val="88"/>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List"/>
    <w:basedOn w:val="88"/>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7">
    <w:name w:val="Colorful List Accent 1"/>
    <w:basedOn w:val="88"/>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18">
    <w:name w:val="Colorful List Accent 2"/>
    <w:basedOn w:val="88"/>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219">
    <w:name w:val="Colorful List Accent 3"/>
    <w:basedOn w:val="88"/>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220">
    <w:name w:val="Colorful List Accent 4"/>
    <w:basedOn w:val="88"/>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221">
    <w:name w:val="Colorful List Accent 5"/>
    <w:basedOn w:val="88"/>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22">
    <w:name w:val="Colorful List Accent 6"/>
    <w:basedOn w:val="88"/>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223">
    <w:name w:val="Colorful Grid"/>
    <w:basedOn w:val="88"/>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4">
    <w:name w:val="Colorful Grid Accent 1"/>
    <w:basedOn w:val="88"/>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25">
    <w:name w:val="Colorful Grid Accent 2"/>
    <w:basedOn w:val="88"/>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26">
    <w:name w:val="Colorful Grid Accent 3"/>
    <w:basedOn w:val="8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27">
    <w:name w:val="Colorful Grid Accent 4"/>
    <w:basedOn w:val="88"/>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28">
    <w:name w:val="Colorful Grid Accent 5"/>
    <w:basedOn w:val="8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29">
    <w:name w:val="Colorful Grid Accent 6"/>
    <w:basedOn w:val="88"/>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231">
    <w:name w:val="Strong"/>
    <w:basedOn w:val="230"/>
    <w:qFormat/>
    <w:uiPriority w:val="22"/>
    <w:rPr>
      <w:b/>
      <w:bCs/>
    </w:rPr>
  </w:style>
  <w:style w:type="character" w:styleId="232">
    <w:name w:val="endnote reference"/>
    <w:basedOn w:val="230"/>
    <w:semiHidden/>
    <w:unhideWhenUsed/>
    <w:uiPriority w:val="99"/>
    <w:rPr>
      <w:vertAlign w:val="superscript"/>
    </w:rPr>
  </w:style>
  <w:style w:type="character" w:styleId="233">
    <w:name w:val="page number"/>
    <w:basedOn w:val="230"/>
    <w:semiHidden/>
    <w:unhideWhenUsed/>
    <w:uiPriority w:val="99"/>
  </w:style>
  <w:style w:type="character" w:styleId="234">
    <w:name w:val="FollowedHyperlink"/>
    <w:basedOn w:val="230"/>
    <w:semiHidden/>
    <w:unhideWhenUsed/>
    <w:qFormat/>
    <w:uiPriority w:val="99"/>
    <w:rPr>
      <w:color w:val="800080" w:themeColor="followedHyperlink"/>
      <w:u w:val="single"/>
      <w14:textFill>
        <w14:solidFill>
          <w14:schemeClr w14:val="folHlink"/>
        </w14:solidFill>
      </w14:textFill>
    </w:rPr>
  </w:style>
  <w:style w:type="character" w:styleId="235">
    <w:name w:val="Emphasis"/>
    <w:basedOn w:val="230"/>
    <w:qFormat/>
    <w:uiPriority w:val="20"/>
    <w:rPr>
      <w:i/>
      <w:iCs/>
    </w:rPr>
  </w:style>
  <w:style w:type="character" w:styleId="236">
    <w:name w:val="line number"/>
    <w:basedOn w:val="230"/>
    <w:semiHidden/>
    <w:unhideWhenUsed/>
    <w:uiPriority w:val="99"/>
  </w:style>
  <w:style w:type="character" w:styleId="237">
    <w:name w:val="HTML Definition"/>
    <w:basedOn w:val="230"/>
    <w:semiHidden/>
    <w:unhideWhenUsed/>
    <w:qFormat/>
    <w:uiPriority w:val="99"/>
    <w:rPr>
      <w:i/>
      <w:iCs/>
    </w:rPr>
  </w:style>
  <w:style w:type="character" w:styleId="238">
    <w:name w:val="HTML Typewriter"/>
    <w:basedOn w:val="230"/>
    <w:semiHidden/>
    <w:unhideWhenUsed/>
    <w:qFormat/>
    <w:uiPriority w:val="99"/>
    <w:rPr>
      <w:rFonts w:ascii="Courier New" w:hAnsi="Courier New" w:cs="Courier New"/>
      <w:sz w:val="20"/>
      <w:szCs w:val="20"/>
    </w:rPr>
  </w:style>
  <w:style w:type="character" w:styleId="239">
    <w:name w:val="HTML Acronym"/>
    <w:basedOn w:val="230"/>
    <w:semiHidden/>
    <w:unhideWhenUsed/>
    <w:uiPriority w:val="99"/>
  </w:style>
  <w:style w:type="character" w:styleId="240">
    <w:name w:val="HTML Variable"/>
    <w:basedOn w:val="230"/>
    <w:semiHidden/>
    <w:unhideWhenUsed/>
    <w:qFormat/>
    <w:uiPriority w:val="99"/>
    <w:rPr>
      <w:i/>
      <w:iCs/>
    </w:rPr>
  </w:style>
  <w:style w:type="character" w:styleId="241">
    <w:name w:val="Hyperlink"/>
    <w:basedOn w:val="230"/>
    <w:semiHidden/>
    <w:unhideWhenUsed/>
    <w:uiPriority w:val="99"/>
    <w:rPr>
      <w:color w:val="0000FF" w:themeColor="hyperlink"/>
      <w:u w:val="single"/>
      <w14:textFill>
        <w14:solidFill>
          <w14:schemeClr w14:val="hlink"/>
        </w14:solidFill>
      </w14:textFill>
    </w:rPr>
  </w:style>
  <w:style w:type="character" w:styleId="242">
    <w:name w:val="HTML Code"/>
    <w:basedOn w:val="230"/>
    <w:semiHidden/>
    <w:unhideWhenUsed/>
    <w:qFormat/>
    <w:uiPriority w:val="99"/>
    <w:rPr>
      <w:rFonts w:ascii="Courier New" w:hAnsi="Courier New" w:cs="Courier New"/>
      <w:sz w:val="20"/>
      <w:szCs w:val="20"/>
    </w:rPr>
  </w:style>
  <w:style w:type="character" w:styleId="243">
    <w:name w:val="annotation reference"/>
    <w:basedOn w:val="230"/>
    <w:semiHidden/>
    <w:unhideWhenUsed/>
    <w:uiPriority w:val="99"/>
    <w:rPr>
      <w:sz w:val="21"/>
      <w:szCs w:val="21"/>
    </w:rPr>
  </w:style>
  <w:style w:type="character" w:styleId="244">
    <w:name w:val="HTML Cite"/>
    <w:basedOn w:val="230"/>
    <w:semiHidden/>
    <w:unhideWhenUsed/>
    <w:qFormat/>
    <w:uiPriority w:val="99"/>
    <w:rPr>
      <w:i/>
      <w:iCs/>
    </w:rPr>
  </w:style>
  <w:style w:type="character" w:styleId="245">
    <w:name w:val="footnote reference"/>
    <w:basedOn w:val="230"/>
    <w:semiHidden/>
    <w:unhideWhenUsed/>
    <w:qFormat/>
    <w:uiPriority w:val="99"/>
    <w:rPr>
      <w:vertAlign w:val="superscript"/>
    </w:rPr>
  </w:style>
  <w:style w:type="character" w:styleId="246">
    <w:name w:val="HTML Keyboard"/>
    <w:basedOn w:val="230"/>
    <w:semiHidden/>
    <w:unhideWhenUsed/>
    <w:qFormat/>
    <w:uiPriority w:val="99"/>
    <w:rPr>
      <w:rFonts w:ascii="Courier New" w:hAnsi="Courier New" w:cs="Courier New"/>
      <w:sz w:val="20"/>
      <w:szCs w:val="20"/>
    </w:rPr>
  </w:style>
  <w:style w:type="character" w:styleId="247">
    <w:name w:val="HTML Sample"/>
    <w:basedOn w:val="230"/>
    <w:semiHidden/>
    <w:unhideWhenUsed/>
    <w:uiPriority w:val="99"/>
    <w:rPr>
      <w:rFonts w:ascii="Courier New" w:hAnsi="Courier New" w:cs="Courier New"/>
    </w:rPr>
  </w:style>
  <w:style w:type="character" w:customStyle="1" w:styleId="248">
    <w:name w:val="页眉 字符"/>
    <w:basedOn w:val="230"/>
    <w:link w:val="57"/>
    <w:qFormat/>
    <w:uiPriority w:val="99"/>
    <w:rPr>
      <w:sz w:val="18"/>
      <w:szCs w:val="18"/>
    </w:rPr>
  </w:style>
  <w:style w:type="character" w:customStyle="1" w:styleId="249">
    <w:name w:val="页脚 字符"/>
    <w:basedOn w:val="230"/>
    <w:link w:val="55"/>
    <w:qFormat/>
    <w:uiPriority w:val="99"/>
    <w:rPr>
      <w:sz w:val="18"/>
      <w:szCs w:val="18"/>
    </w:rPr>
  </w:style>
  <w:style w:type="character" w:customStyle="1" w:styleId="250">
    <w:name w:val="批注框文本 字符"/>
    <w:basedOn w:val="230"/>
    <w:link w:val="54"/>
    <w:semiHidden/>
    <w:qFormat/>
    <w:uiPriority w:val="99"/>
    <w:rPr>
      <w:sz w:val="18"/>
      <w:szCs w:val="18"/>
    </w:rPr>
  </w:style>
  <w:style w:type="character" w:customStyle="1" w:styleId="251">
    <w:name w:val="脚注文本 字符"/>
    <w:basedOn w:val="230"/>
    <w:link w:val="67"/>
    <w:semiHidden/>
    <w:qFormat/>
    <w:uiPriority w:val="99"/>
    <w:rPr>
      <w:sz w:val="18"/>
      <w:szCs w:val="18"/>
    </w:rPr>
  </w:style>
  <w:style w:type="character" w:customStyle="1" w:styleId="252">
    <w:name w:val="HTML 地址 字符"/>
    <w:basedOn w:val="230"/>
    <w:link w:val="41"/>
    <w:semiHidden/>
    <w:qFormat/>
    <w:uiPriority w:val="99"/>
    <w:rPr>
      <w:i/>
      <w:iCs/>
    </w:rPr>
  </w:style>
  <w:style w:type="character" w:customStyle="1" w:styleId="253">
    <w:name w:val="HTML 预设格式 字符"/>
    <w:basedOn w:val="230"/>
    <w:link w:val="80"/>
    <w:semiHidden/>
    <w:qFormat/>
    <w:uiPriority w:val="99"/>
    <w:rPr>
      <w:rFonts w:ascii="Courier New" w:hAnsi="Courier New" w:cs="Courier New"/>
      <w:sz w:val="20"/>
      <w:szCs w:val="20"/>
    </w:rPr>
  </w:style>
  <w:style w:type="character" w:customStyle="1" w:styleId="254">
    <w:name w:val="标题 1 字符"/>
    <w:basedOn w:val="230"/>
    <w:link w:val="3"/>
    <w:qFormat/>
    <w:uiPriority w:val="9"/>
    <w:rPr>
      <w:b/>
      <w:bCs/>
      <w:kern w:val="44"/>
      <w:sz w:val="44"/>
      <w:szCs w:val="44"/>
    </w:rPr>
  </w:style>
  <w:style w:type="paragraph" w:customStyle="1" w:styleId="255">
    <w:name w:val="TOC Heading"/>
    <w:basedOn w:val="3"/>
    <w:next w:val="1"/>
    <w:semiHidden/>
    <w:unhideWhenUsed/>
    <w:qFormat/>
    <w:uiPriority w:val="39"/>
    <w:pPr>
      <w:outlineLvl w:val="9"/>
    </w:pPr>
  </w:style>
  <w:style w:type="character" w:customStyle="1" w:styleId="256">
    <w:name w:val="标题 字符"/>
    <w:basedOn w:val="230"/>
    <w:link w:val="84"/>
    <w:qFormat/>
    <w:uiPriority w:val="10"/>
    <w:rPr>
      <w:rFonts w:eastAsia="宋体" w:asciiTheme="majorHAnsi" w:hAnsiTheme="majorHAnsi" w:cstheme="majorBidi"/>
      <w:b/>
      <w:bCs/>
      <w:sz w:val="32"/>
      <w:szCs w:val="32"/>
    </w:rPr>
  </w:style>
  <w:style w:type="character" w:customStyle="1" w:styleId="257">
    <w:name w:val="标题 2 字符"/>
    <w:basedOn w:val="230"/>
    <w:link w:val="4"/>
    <w:semiHidden/>
    <w:uiPriority w:val="9"/>
    <w:rPr>
      <w:rFonts w:asciiTheme="majorHAnsi" w:hAnsiTheme="majorHAnsi" w:eastAsiaTheme="majorEastAsia" w:cstheme="majorBidi"/>
      <w:b/>
      <w:bCs/>
      <w:sz w:val="32"/>
      <w:szCs w:val="32"/>
    </w:rPr>
  </w:style>
  <w:style w:type="character" w:customStyle="1" w:styleId="258">
    <w:name w:val="标题 3 字符"/>
    <w:basedOn w:val="230"/>
    <w:link w:val="5"/>
    <w:semiHidden/>
    <w:uiPriority w:val="9"/>
    <w:rPr>
      <w:b/>
      <w:bCs/>
      <w:sz w:val="32"/>
      <w:szCs w:val="32"/>
    </w:rPr>
  </w:style>
  <w:style w:type="character" w:customStyle="1" w:styleId="259">
    <w:name w:val="标题 4 字符"/>
    <w:basedOn w:val="230"/>
    <w:link w:val="6"/>
    <w:semiHidden/>
    <w:qFormat/>
    <w:uiPriority w:val="9"/>
    <w:rPr>
      <w:rFonts w:asciiTheme="majorHAnsi" w:hAnsiTheme="majorHAnsi" w:eastAsiaTheme="majorEastAsia" w:cstheme="majorBidi"/>
      <w:b/>
      <w:bCs/>
      <w:sz w:val="28"/>
      <w:szCs w:val="28"/>
    </w:rPr>
  </w:style>
  <w:style w:type="character" w:customStyle="1" w:styleId="260">
    <w:name w:val="标题 5 字符"/>
    <w:basedOn w:val="230"/>
    <w:link w:val="7"/>
    <w:semiHidden/>
    <w:qFormat/>
    <w:uiPriority w:val="9"/>
    <w:rPr>
      <w:b/>
      <w:bCs/>
      <w:sz w:val="28"/>
      <w:szCs w:val="28"/>
    </w:rPr>
  </w:style>
  <w:style w:type="character" w:customStyle="1" w:styleId="261">
    <w:name w:val="标题 6 字符"/>
    <w:basedOn w:val="230"/>
    <w:link w:val="8"/>
    <w:semiHidden/>
    <w:qFormat/>
    <w:uiPriority w:val="9"/>
    <w:rPr>
      <w:rFonts w:asciiTheme="majorHAnsi" w:hAnsiTheme="majorHAnsi" w:eastAsiaTheme="majorEastAsia" w:cstheme="majorBidi"/>
      <w:b/>
      <w:bCs/>
      <w:sz w:val="24"/>
      <w:szCs w:val="24"/>
    </w:rPr>
  </w:style>
  <w:style w:type="character" w:customStyle="1" w:styleId="262">
    <w:name w:val="标题 7 字符"/>
    <w:basedOn w:val="230"/>
    <w:link w:val="9"/>
    <w:semiHidden/>
    <w:qFormat/>
    <w:uiPriority w:val="9"/>
    <w:rPr>
      <w:b/>
      <w:bCs/>
      <w:sz w:val="24"/>
      <w:szCs w:val="24"/>
    </w:rPr>
  </w:style>
  <w:style w:type="character" w:customStyle="1" w:styleId="263">
    <w:name w:val="标题 8 字符"/>
    <w:basedOn w:val="230"/>
    <w:link w:val="10"/>
    <w:semiHidden/>
    <w:qFormat/>
    <w:uiPriority w:val="9"/>
    <w:rPr>
      <w:rFonts w:asciiTheme="majorHAnsi" w:hAnsiTheme="majorHAnsi" w:eastAsiaTheme="majorEastAsia" w:cstheme="majorBidi"/>
      <w:sz w:val="24"/>
      <w:szCs w:val="24"/>
    </w:rPr>
  </w:style>
  <w:style w:type="character" w:customStyle="1" w:styleId="264">
    <w:name w:val="标题 9 字符"/>
    <w:basedOn w:val="230"/>
    <w:link w:val="11"/>
    <w:semiHidden/>
    <w:uiPriority w:val="9"/>
    <w:rPr>
      <w:rFonts w:asciiTheme="majorHAnsi" w:hAnsiTheme="majorHAnsi" w:eastAsiaTheme="majorEastAsia" w:cstheme="majorBidi"/>
      <w:szCs w:val="21"/>
    </w:rPr>
  </w:style>
  <w:style w:type="character" w:customStyle="1" w:styleId="265">
    <w:name w:val="Subtle Reference"/>
    <w:basedOn w:val="230"/>
    <w:qFormat/>
    <w:uiPriority w:val="31"/>
    <w:rPr>
      <w:smallCaps/>
      <w:color w:val="C0504D" w:themeColor="accent2"/>
      <w:u w:val="single"/>
      <w14:textFill>
        <w14:solidFill>
          <w14:schemeClr w14:val="accent2"/>
        </w14:solidFill>
      </w14:textFill>
    </w:rPr>
  </w:style>
  <w:style w:type="character" w:customStyle="1" w:styleId="266">
    <w:name w:val="Subtle Emphasis"/>
    <w:basedOn w:val="230"/>
    <w:qFormat/>
    <w:uiPriority w:val="19"/>
    <w:rPr>
      <w:i/>
      <w:iCs/>
      <w:color w:val="808080" w:themeColor="text1" w:themeTint="80"/>
      <w14:textFill>
        <w14:solidFill>
          <w14:schemeClr w14:val="tx1">
            <w14:lumMod w14:val="50000"/>
            <w14:lumOff w14:val="50000"/>
          </w14:schemeClr>
        </w14:solidFill>
      </w14:textFill>
    </w:rPr>
  </w:style>
  <w:style w:type="character" w:customStyle="1" w:styleId="267">
    <w:name w:val="称呼 字符"/>
    <w:basedOn w:val="230"/>
    <w:link w:val="30"/>
    <w:semiHidden/>
    <w:qFormat/>
    <w:uiPriority w:val="99"/>
  </w:style>
  <w:style w:type="character" w:customStyle="1" w:styleId="268">
    <w:name w:val="纯文本 字符"/>
    <w:basedOn w:val="230"/>
    <w:link w:val="45"/>
    <w:semiHidden/>
    <w:uiPriority w:val="99"/>
    <w:rPr>
      <w:rFonts w:ascii="宋体" w:hAnsi="Courier New" w:eastAsia="宋体" w:cs="Courier New"/>
      <w:szCs w:val="21"/>
    </w:rPr>
  </w:style>
  <w:style w:type="character" w:customStyle="1" w:styleId="269">
    <w:name w:val="电子邮件签名 字符"/>
    <w:basedOn w:val="230"/>
    <w:link w:val="19"/>
    <w:semiHidden/>
    <w:qFormat/>
    <w:uiPriority w:val="99"/>
  </w:style>
  <w:style w:type="character" w:customStyle="1" w:styleId="270">
    <w:name w:val="副标题 字符"/>
    <w:basedOn w:val="230"/>
    <w:link w:val="64"/>
    <w:qFormat/>
    <w:uiPriority w:val="11"/>
    <w:rPr>
      <w:rFonts w:eastAsia="宋体" w:asciiTheme="majorHAnsi" w:hAnsiTheme="majorHAnsi" w:cstheme="majorBidi"/>
      <w:b/>
      <w:bCs/>
      <w:kern w:val="28"/>
      <w:sz w:val="32"/>
      <w:szCs w:val="32"/>
    </w:rPr>
  </w:style>
  <w:style w:type="character" w:customStyle="1" w:styleId="271">
    <w:name w:val="宏文本 字符"/>
    <w:basedOn w:val="230"/>
    <w:link w:val="2"/>
    <w:semiHidden/>
    <w:qFormat/>
    <w:uiPriority w:val="99"/>
    <w:rPr>
      <w:rFonts w:ascii="Courier New" w:hAnsi="Courier New" w:eastAsia="宋体" w:cs="Courier New"/>
      <w:sz w:val="24"/>
      <w:szCs w:val="24"/>
    </w:rPr>
  </w:style>
  <w:style w:type="character" w:customStyle="1" w:styleId="272">
    <w:name w:val="结束语 字符"/>
    <w:basedOn w:val="230"/>
    <w:link w:val="32"/>
    <w:semiHidden/>
    <w:qFormat/>
    <w:uiPriority w:val="99"/>
  </w:style>
  <w:style w:type="paragraph" w:styleId="273">
    <w:name w:val="List Paragraph"/>
    <w:basedOn w:val="1"/>
    <w:qFormat/>
    <w:uiPriority w:val="34"/>
    <w:pPr>
      <w:ind w:firstLine="420" w:firstLineChars="200"/>
    </w:pPr>
  </w:style>
  <w:style w:type="character" w:customStyle="1" w:styleId="274">
    <w:name w:val="Intense Reference"/>
    <w:basedOn w:val="230"/>
    <w:qFormat/>
    <w:uiPriority w:val="32"/>
    <w:rPr>
      <w:b/>
      <w:bCs/>
      <w:smallCaps/>
      <w:color w:val="C0504D" w:themeColor="accent2"/>
      <w:spacing w:val="5"/>
      <w:u w:val="single"/>
      <w14:textFill>
        <w14:solidFill>
          <w14:schemeClr w14:val="accent2"/>
        </w14:solidFill>
      </w14:textFill>
    </w:rPr>
  </w:style>
  <w:style w:type="character" w:customStyle="1" w:styleId="275">
    <w:name w:val="Intense Emphasis"/>
    <w:basedOn w:val="230"/>
    <w:qFormat/>
    <w:uiPriority w:val="21"/>
    <w:rPr>
      <w:b/>
      <w:bCs/>
      <w:i/>
      <w:iCs/>
      <w:color w:val="4F81BD" w:themeColor="accent1"/>
      <w14:textFill>
        <w14:solidFill>
          <w14:schemeClr w14:val="accent1"/>
        </w14:solidFill>
      </w14:textFill>
    </w:rPr>
  </w:style>
  <w:style w:type="paragraph" w:styleId="276">
    <w:name w:val="Intense Quote"/>
    <w:basedOn w:val="1"/>
    <w:next w:val="1"/>
    <w:link w:val="27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277">
    <w:name w:val="明显引用 字符"/>
    <w:basedOn w:val="230"/>
    <w:link w:val="276"/>
    <w:uiPriority w:val="30"/>
    <w:rPr>
      <w:b/>
      <w:bCs/>
      <w:i/>
      <w:iCs/>
      <w:color w:val="4F81BD" w:themeColor="accent1"/>
      <w14:textFill>
        <w14:solidFill>
          <w14:schemeClr w14:val="accent1"/>
        </w14:solidFill>
      </w14:textFill>
    </w:rPr>
  </w:style>
  <w:style w:type="character" w:customStyle="1" w:styleId="278">
    <w:name w:val="批注文字 字符"/>
    <w:basedOn w:val="230"/>
    <w:link w:val="28"/>
    <w:semiHidden/>
    <w:uiPriority w:val="99"/>
  </w:style>
  <w:style w:type="character" w:customStyle="1" w:styleId="279">
    <w:name w:val="批注主题 字符"/>
    <w:basedOn w:val="278"/>
    <w:link w:val="85"/>
    <w:semiHidden/>
    <w:uiPriority w:val="99"/>
    <w:rPr>
      <w:b/>
      <w:bCs/>
    </w:rPr>
  </w:style>
  <w:style w:type="character" w:customStyle="1" w:styleId="280">
    <w:name w:val="签名 字符"/>
    <w:basedOn w:val="230"/>
    <w:link w:val="58"/>
    <w:semiHidden/>
    <w:uiPriority w:val="99"/>
  </w:style>
  <w:style w:type="character" w:customStyle="1" w:styleId="281">
    <w:name w:val="日期 字符"/>
    <w:basedOn w:val="230"/>
    <w:link w:val="50"/>
    <w:semiHidden/>
    <w:uiPriority w:val="99"/>
  </w:style>
  <w:style w:type="character" w:customStyle="1" w:styleId="282">
    <w:name w:val="Book Title"/>
    <w:basedOn w:val="230"/>
    <w:qFormat/>
    <w:uiPriority w:val="33"/>
    <w:rPr>
      <w:b/>
      <w:bCs/>
      <w:smallCaps/>
      <w:spacing w:val="5"/>
    </w:rPr>
  </w:style>
  <w:style w:type="paragraph" w:customStyle="1" w:styleId="283">
    <w:name w:val="Bibliography"/>
    <w:basedOn w:val="1"/>
    <w:next w:val="1"/>
    <w:semiHidden/>
    <w:unhideWhenUsed/>
    <w:uiPriority w:val="37"/>
  </w:style>
  <w:style w:type="character" w:customStyle="1" w:styleId="284">
    <w:name w:val="尾注文本 字符"/>
    <w:basedOn w:val="230"/>
    <w:link w:val="52"/>
    <w:semiHidden/>
    <w:uiPriority w:val="99"/>
  </w:style>
  <w:style w:type="character" w:customStyle="1" w:styleId="285">
    <w:name w:val="文档结构图 字符"/>
    <w:basedOn w:val="230"/>
    <w:link w:val="26"/>
    <w:semiHidden/>
    <w:uiPriority w:val="99"/>
    <w:rPr>
      <w:rFonts w:ascii="宋体" w:eastAsia="宋体"/>
      <w:sz w:val="18"/>
      <w:szCs w:val="18"/>
    </w:rPr>
  </w:style>
  <w:style w:type="paragraph" w:styleId="28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customStyle="1" w:styleId="287">
    <w:name w:val="信息标题 字符"/>
    <w:basedOn w:val="230"/>
    <w:link w:val="79"/>
    <w:semiHidden/>
    <w:uiPriority w:val="99"/>
    <w:rPr>
      <w:rFonts w:asciiTheme="majorHAnsi" w:hAnsiTheme="majorHAnsi" w:eastAsiaTheme="majorEastAsia" w:cstheme="majorBidi"/>
      <w:sz w:val="24"/>
      <w:szCs w:val="24"/>
      <w:shd w:val="pct20" w:color="auto" w:fill="auto"/>
    </w:rPr>
  </w:style>
  <w:style w:type="paragraph" w:styleId="288">
    <w:name w:val="Quote"/>
    <w:basedOn w:val="1"/>
    <w:next w:val="1"/>
    <w:link w:val="289"/>
    <w:qFormat/>
    <w:uiPriority w:val="29"/>
    <w:rPr>
      <w:i/>
      <w:iCs/>
      <w:color w:val="000000" w:themeColor="text1"/>
      <w14:textFill>
        <w14:solidFill>
          <w14:schemeClr w14:val="tx1"/>
        </w14:solidFill>
      </w14:textFill>
    </w:rPr>
  </w:style>
  <w:style w:type="character" w:customStyle="1" w:styleId="289">
    <w:name w:val="引用 字符"/>
    <w:basedOn w:val="230"/>
    <w:link w:val="288"/>
    <w:uiPriority w:val="29"/>
    <w:rPr>
      <w:i/>
      <w:iCs/>
      <w:color w:val="000000" w:themeColor="text1"/>
      <w14:textFill>
        <w14:solidFill>
          <w14:schemeClr w14:val="tx1"/>
        </w14:solidFill>
      </w14:textFill>
    </w:rPr>
  </w:style>
  <w:style w:type="character" w:styleId="290">
    <w:name w:val="Placeholder Text"/>
    <w:basedOn w:val="230"/>
    <w:semiHidden/>
    <w:uiPriority w:val="99"/>
    <w:rPr>
      <w:color w:val="808080"/>
    </w:rPr>
  </w:style>
  <w:style w:type="character" w:customStyle="1" w:styleId="291">
    <w:name w:val="正文文本 字符"/>
    <w:basedOn w:val="230"/>
    <w:link w:val="34"/>
    <w:semiHidden/>
    <w:uiPriority w:val="99"/>
  </w:style>
  <w:style w:type="character" w:customStyle="1" w:styleId="292">
    <w:name w:val="正文首行缩进 字符"/>
    <w:basedOn w:val="291"/>
    <w:link w:val="86"/>
    <w:semiHidden/>
    <w:uiPriority w:val="99"/>
  </w:style>
  <w:style w:type="character" w:customStyle="1" w:styleId="293">
    <w:name w:val="正文文本缩进 字符"/>
    <w:basedOn w:val="230"/>
    <w:link w:val="35"/>
    <w:semiHidden/>
    <w:uiPriority w:val="99"/>
  </w:style>
  <w:style w:type="character" w:customStyle="1" w:styleId="294">
    <w:name w:val="正文首行缩进 2 字符"/>
    <w:basedOn w:val="293"/>
    <w:link w:val="87"/>
    <w:semiHidden/>
    <w:uiPriority w:val="99"/>
  </w:style>
  <w:style w:type="character" w:customStyle="1" w:styleId="295">
    <w:name w:val="正文文本 2 字符"/>
    <w:basedOn w:val="230"/>
    <w:link w:val="76"/>
    <w:semiHidden/>
    <w:uiPriority w:val="99"/>
  </w:style>
  <w:style w:type="character" w:customStyle="1" w:styleId="296">
    <w:name w:val="正文文本 3 字符"/>
    <w:basedOn w:val="230"/>
    <w:link w:val="31"/>
    <w:semiHidden/>
    <w:uiPriority w:val="99"/>
    <w:rPr>
      <w:sz w:val="16"/>
      <w:szCs w:val="16"/>
    </w:rPr>
  </w:style>
  <w:style w:type="character" w:customStyle="1" w:styleId="297">
    <w:name w:val="正文文本缩进 2 字符"/>
    <w:basedOn w:val="230"/>
    <w:link w:val="51"/>
    <w:semiHidden/>
    <w:uiPriority w:val="99"/>
  </w:style>
  <w:style w:type="character" w:customStyle="1" w:styleId="298">
    <w:name w:val="正文文本缩进 3 字符"/>
    <w:basedOn w:val="230"/>
    <w:link w:val="70"/>
    <w:semiHidden/>
    <w:uiPriority w:val="99"/>
    <w:rPr>
      <w:sz w:val="16"/>
      <w:szCs w:val="16"/>
    </w:rPr>
  </w:style>
  <w:style w:type="character" w:customStyle="1" w:styleId="299">
    <w:name w:val="注释标题 字符"/>
    <w:basedOn w:val="230"/>
    <w:link w:val="16"/>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microsoft.com/office/2007/relationships/hdphoto" Target="media/image2.wdp"/><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7A220A-5756-4B26-806B-213A85D97A09}">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Pages>
  <Words>176</Words>
  <Characters>1008</Characters>
  <Lines>8</Lines>
  <Paragraphs>2</Paragraphs>
  <TotalTime>52</TotalTime>
  <ScaleCrop>false</ScaleCrop>
  <LinksUpToDate>false</LinksUpToDate>
  <CharactersWithSpaces>1182</CharactersWithSpaces>
  <Application>WPS Office_11.1.0.14227_F1E327BC-269C-435d-A152-05C5408002CA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2021-12-08T10:44:00Z</dcterms:created>
  <dc:creator>Administrator</dc:creator>
  <cp:lastModifiedBy>Administrator</cp:lastModifiedBy>
  <dcterms:modified xsi:type="dcterms:W3CDTF">2023-11-10T07:51:59Z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2052-11.1.0.14227</vt:lpwstr>
  </property>
  <property fmtid="{D5CDD505-2E9C-101B-9397-08002B2CF9AE}" pid="3" name="ICV">
    <vt:lpwstr>969A4A76665C4328AC6327A96BA05AE1_12</vt:lpwstr>
  </property>
</Properties>
</file>